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8004B" w14:textId="77777777" w:rsidR="00A712A2" w:rsidRDefault="00000000">
      <w:pPr>
        <w:pStyle w:val="TOC1"/>
        <w:tabs>
          <w:tab w:val="right" w:leader="dot" w:pos="8300"/>
        </w:tabs>
      </w:pPr>
      <w:r>
        <w:fldChar w:fldCharType="begin"/>
      </w:r>
      <w:r>
        <w:instrText xml:space="preserve">TOC \o "1-4" \h \u </w:instrText>
      </w:r>
      <w:r>
        <w:fldChar w:fldCharType="separate"/>
      </w:r>
      <w:hyperlink w:anchor="_Toc31996" w:history="1"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t>第九章</w:t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t> Java</w:t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t>异常和异常处理</w:t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tab/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fldChar w:fldCharType="begin"/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instrText xml:space="preserve"> PAGEREF _Toc31996 \h </w:instrText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fldChar w:fldCharType="separate"/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t>2</w:t>
        </w:r>
        <w:r>
          <w:rPr>
            <w:rFonts w:ascii="Times New Roman" w:eastAsia="宋体" w:hAnsi="Times New Roman" w:cs="Times New Roman"/>
            <w:b/>
            <w:bCs/>
            <w:color w:val="548DD4"/>
            <w:kern w:val="0"/>
          </w:rPr>
          <w:fldChar w:fldCharType="end"/>
        </w:r>
      </w:hyperlink>
    </w:p>
    <w:p w14:paraId="04C001BC" w14:textId="77777777" w:rsidR="00A712A2" w:rsidRDefault="00000000">
      <w:pPr>
        <w:pStyle w:val="TOC2"/>
        <w:tabs>
          <w:tab w:val="right" w:leader="dot" w:pos="8300"/>
        </w:tabs>
        <w:ind w:leftChars="0" w:left="0"/>
        <w:jc w:val="left"/>
        <w:rPr>
          <w:rFonts w:ascii="Times New Roman" w:eastAsia="宋体" w:hAnsi="Times New Roman" w:cs="Times New Roman"/>
          <w:color w:val="333333"/>
          <w:kern w:val="0"/>
          <w:sz w:val="22"/>
          <w:szCs w:val="22"/>
        </w:rPr>
      </w:pPr>
      <w:hyperlink w:anchor="_Toc837" w:history="1"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第一节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 xml:space="preserve"> Java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异常分类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instrText xml:space="preserve"> PAGEREF _Toc837 \h </w:instrTex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2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end"/>
        </w:r>
      </w:hyperlink>
    </w:p>
    <w:p w14:paraId="550F3D85" w14:textId="77777777" w:rsidR="00A712A2" w:rsidRDefault="00000000">
      <w:pPr>
        <w:pStyle w:val="TOC3"/>
        <w:widowControl/>
        <w:tabs>
          <w:tab w:val="right" w:leader="dot" w:pos="8300"/>
        </w:tabs>
        <w:ind w:leftChars="0" w:left="240"/>
        <w:jc w:val="left"/>
        <w:rPr>
          <w:rFonts w:ascii="Times New Roman" w:eastAsia="'Times New Roman'" w:hAnsi="Times New Roman" w:cs="Times New Roman"/>
          <w:i/>
          <w:iCs/>
          <w:color w:val="333333"/>
          <w:kern w:val="0"/>
          <w:sz w:val="22"/>
          <w:szCs w:val="22"/>
        </w:rPr>
      </w:pPr>
      <w:hyperlink w:anchor="_Toc6930" w:history="1"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 xml:space="preserve">9.1.1 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什么是异常？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instrText xml:space="preserve"> PAGEREF _Toc6930 \h </w:instrTex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2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end"/>
        </w:r>
      </w:hyperlink>
    </w:p>
    <w:p w14:paraId="44B8084F" w14:textId="77777777" w:rsidR="00A712A2" w:rsidRDefault="00000000">
      <w:pPr>
        <w:pStyle w:val="TOC3"/>
        <w:widowControl/>
        <w:tabs>
          <w:tab w:val="right" w:leader="dot" w:pos="8300"/>
        </w:tabs>
        <w:ind w:leftChars="0" w:left="240"/>
        <w:jc w:val="left"/>
        <w:rPr>
          <w:rFonts w:ascii="Times New Roman" w:eastAsia="'Times New Roman'" w:hAnsi="Times New Roman" w:cs="Times New Roman"/>
          <w:i/>
          <w:iCs/>
          <w:color w:val="333333"/>
          <w:kern w:val="0"/>
          <w:sz w:val="22"/>
          <w:szCs w:val="22"/>
        </w:rPr>
      </w:pPr>
      <w:hyperlink w:anchor="_Toc27618" w:history="1"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9.1.2 Java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异常组织结构和分类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instrText xml:space="preserve"> PAGEREF _Toc27618 \h </w:instrTex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2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end"/>
        </w:r>
      </w:hyperlink>
    </w:p>
    <w:p w14:paraId="6323953D" w14:textId="77777777" w:rsidR="00A712A2" w:rsidRDefault="00000000">
      <w:pPr>
        <w:pStyle w:val="TOC2"/>
        <w:tabs>
          <w:tab w:val="right" w:leader="dot" w:pos="8300"/>
        </w:tabs>
        <w:ind w:leftChars="0" w:left="0"/>
        <w:jc w:val="left"/>
        <w:rPr>
          <w:rFonts w:ascii="Times New Roman" w:eastAsia="宋体" w:hAnsi="Times New Roman" w:cs="Times New Roman"/>
          <w:color w:val="333333"/>
          <w:kern w:val="0"/>
          <w:sz w:val="22"/>
          <w:szCs w:val="22"/>
        </w:rPr>
      </w:pPr>
      <w:hyperlink w:anchor="_Toc10301" w:history="1"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第二节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 Java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异常处理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instrText xml:space="preserve"> PAGEREF _Toc10301 \h </w:instrTex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4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end"/>
        </w:r>
      </w:hyperlink>
    </w:p>
    <w:p w14:paraId="67213D7E" w14:textId="77777777" w:rsidR="00A712A2" w:rsidRDefault="00000000">
      <w:pPr>
        <w:pStyle w:val="TOC3"/>
        <w:widowControl/>
        <w:tabs>
          <w:tab w:val="right" w:leader="dot" w:pos="8300"/>
        </w:tabs>
        <w:ind w:leftChars="0" w:left="240"/>
        <w:jc w:val="left"/>
        <w:rPr>
          <w:rFonts w:ascii="Times New Roman" w:eastAsia="'Times New Roman'" w:hAnsi="Times New Roman" w:cs="Times New Roman"/>
          <w:i/>
          <w:iCs/>
          <w:color w:val="333333"/>
          <w:kern w:val="0"/>
          <w:sz w:val="22"/>
          <w:szCs w:val="22"/>
        </w:rPr>
      </w:pPr>
      <w:hyperlink w:anchor="_Toc16508" w:history="1"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9.2.1 try-catch-finally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机制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instrText xml:space="preserve"> PAGEREF _Toc16508 \h </w:instrTex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4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end"/>
        </w:r>
      </w:hyperlink>
    </w:p>
    <w:p w14:paraId="0141000A" w14:textId="77777777" w:rsidR="00A712A2" w:rsidRDefault="00000000">
      <w:pPr>
        <w:pStyle w:val="TOC3"/>
        <w:widowControl/>
        <w:tabs>
          <w:tab w:val="right" w:leader="dot" w:pos="8300"/>
        </w:tabs>
        <w:ind w:leftChars="0" w:left="240"/>
        <w:jc w:val="left"/>
        <w:rPr>
          <w:rFonts w:ascii="Times New Roman" w:eastAsia="'Times New Roman'" w:hAnsi="Times New Roman" w:cs="Times New Roman"/>
          <w:i/>
          <w:iCs/>
          <w:color w:val="333333"/>
          <w:kern w:val="0"/>
          <w:sz w:val="22"/>
          <w:szCs w:val="22"/>
        </w:rPr>
      </w:pPr>
      <w:hyperlink w:anchor="_Toc17085" w:history="1"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9.2.2 throw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和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throws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机制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instrText xml:space="preserve"> PAGEREF _Toc17085 \h </w:instrTex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8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end"/>
        </w:r>
      </w:hyperlink>
    </w:p>
    <w:p w14:paraId="35AB3D60" w14:textId="77777777" w:rsidR="00A712A2" w:rsidRDefault="00000000">
      <w:pPr>
        <w:pStyle w:val="TOC2"/>
        <w:tabs>
          <w:tab w:val="right" w:leader="dot" w:pos="8300"/>
        </w:tabs>
        <w:ind w:leftChars="0" w:left="0"/>
        <w:jc w:val="left"/>
        <w:rPr>
          <w:rFonts w:ascii="Times New Roman" w:eastAsia="宋体" w:hAnsi="Times New Roman" w:cs="Times New Roman"/>
          <w:color w:val="333333"/>
          <w:kern w:val="0"/>
          <w:sz w:val="22"/>
          <w:szCs w:val="22"/>
        </w:rPr>
      </w:pPr>
      <w:hyperlink w:anchor="_Toc555" w:history="1"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第三节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 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自定义异常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instrText xml:space="preserve"> PAGEREF _Toc555 \h </w:instrTex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11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end"/>
        </w:r>
      </w:hyperlink>
    </w:p>
    <w:p w14:paraId="055E5922" w14:textId="77777777" w:rsidR="00A712A2" w:rsidRDefault="00000000">
      <w:pPr>
        <w:pStyle w:val="TOC3"/>
        <w:widowControl/>
        <w:tabs>
          <w:tab w:val="right" w:leader="dot" w:pos="8300"/>
        </w:tabs>
        <w:ind w:leftChars="0" w:left="240"/>
        <w:jc w:val="left"/>
        <w:rPr>
          <w:rFonts w:ascii="Times New Roman" w:eastAsia="'Times New Roman'" w:hAnsi="Times New Roman" w:cs="Times New Roman"/>
          <w:i/>
          <w:iCs/>
          <w:color w:val="333333"/>
          <w:kern w:val="0"/>
          <w:sz w:val="22"/>
          <w:szCs w:val="22"/>
        </w:rPr>
      </w:pPr>
      <w:hyperlink w:anchor="_Toc15298" w:history="1"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9.3.1 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异常自定义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instrText xml:space="preserve"> PAGEREF _Toc15298 \h </w:instrTex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11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end"/>
        </w:r>
      </w:hyperlink>
    </w:p>
    <w:p w14:paraId="0F8E1059" w14:textId="77777777" w:rsidR="00A712A2" w:rsidRDefault="00000000">
      <w:pPr>
        <w:pStyle w:val="TOC3"/>
        <w:widowControl/>
        <w:tabs>
          <w:tab w:val="right" w:leader="dot" w:pos="8300"/>
        </w:tabs>
        <w:ind w:leftChars="0" w:left="240"/>
        <w:jc w:val="left"/>
        <w:rPr>
          <w:rFonts w:ascii="Times New Roman" w:eastAsia="'Times New Roman'" w:hAnsi="Times New Roman" w:cs="Times New Roman"/>
          <w:i/>
          <w:iCs/>
          <w:color w:val="333333"/>
          <w:kern w:val="0"/>
          <w:sz w:val="22"/>
          <w:szCs w:val="22"/>
        </w:rPr>
      </w:pPr>
      <w:hyperlink w:anchor="_Toc2059" w:history="1"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9.3.2 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异常抛出和处理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instrText xml:space="preserve"> PAGEREF _Toc2059 \h </w:instrTex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t>12</w:t>
        </w:r>
        <w:r>
          <w:rPr>
            <w:rFonts w:ascii="Times New Roman" w:eastAsia="'Times New Roman'" w:hAnsi="Times New Roman" w:cs="Times New Roman"/>
            <w:i/>
            <w:iCs/>
            <w:color w:val="333333"/>
            <w:kern w:val="0"/>
            <w:sz w:val="22"/>
            <w:szCs w:val="22"/>
          </w:rPr>
          <w:fldChar w:fldCharType="end"/>
        </w:r>
      </w:hyperlink>
    </w:p>
    <w:p w14:paraId="5815D323" w14:textId="77777777" w:rsidR="00A712A2" w:rsidRDefault="00000000">
      <w:pPr>
        <w:pStyle w:val="TOC2"/>
        <w:tabs>
          <w:tab w:val="right" w:leader="dot" w:pos="8300"/>
        </w:tabs>
        <w:ind w:leftChars="0" w:left="0"/>
        <w:jc w:val="left"/>
        <w:rPr>
          <w:rFonts w:ascii="Times New Roman" w:eastAsia="宋体" w:hAnsi="Times New Roman" w:cs="Times New Roman"/>
          <w:color w:val="333333"/>
          <w:kern w:val="0"/>
          <w:sz w:val="22"/>
          <w:szCs w:val="22"/>
        </w:rPr>
      </w:pPr>
      <w:hyperlink w:anchor="_Toc22003" w:history="1"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第四节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 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本章小结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ab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begin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instrText xml:space="preserve"> PAGEREF _Toc22003 \h </w:instrTex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separate"/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t>13</w:t>
        </w:r>
        <w:r>
          <w:rPr>
            <w:rFonts w:ascii="Times New Roman" w:eastAsia="宋体" w:hAnsi="Times New Roman" w:cs="Times New Roman"/>
            <w:color w:val="333333"/>
            <w:kern w:val="0"/>
            <w:sz w:val="22"/>
            <w:szCs w:val="22"/>
          </w:rPr>
          <w:fldChar w:fldCharType="end"/>
        </w:r>
      </w:hyperlink>
    </w:p>
    <w:p w14:paraId="5851D761" w14:textId="77777777" w:rsidR="00A712A2" w:rsidRDefault="00000000">
      <w:r>
        <w:fldChar w:fldCharType="end"/>
      </w:r>
    </w:p>
    <w:p w14:paraId="56C09322" w14:textId="77777777" w:rsidR="00A712A2" w:rsidRDefault="00000000">
      <w:r>
        <w:br w:type="page"/>
      </w:r>
    </w:p>
    <w:p w14:paraId="34D95299" w14:textId="77777777" w:rsidR="00A712A2" w:rsidRDefault="00000000">
      <w:pPr>
        <w:pStyle w:val="1"/>
        <w:spacing w:line="576" w:lineRule="auto"/>
        <w:rPr>
          <w:rFonts w:ascii="Times New Roman" w:eastAsia="宋体" w:hAnsi="Times New Roman" w:cs="Times New Roman"/>
        </w:rPr>
      </w:pPr>
      <w:bookmarkStart w:id="0" w:name="_Toc31996"/>
      <w:bookmarkStart w:id="1" w:name="_Toci0fbt7"/>
      <w:bookmarkStart w:id="2" w:name="_Tocvi0pgy"/>
      <w:bookmarkStart w:id="3" w:name="_Tocynfqzg"/>
      <w:r>
        <w:rPr>
          <w:rFonts w:ascii="Times New Roman" w:eastAsia="宋体" w:hAnsi="Times New Roman" w:cs="Times New Roman"/>
          <w:color w:val="000000"/>
        </w:rPr>
        <w:lastRenderedPageBreak/>
        <w:t>第九章</w:t>
      </w:r>
      <w:r>
        <w:rPr>
          <w:rFonts w:ascii="Times New Roman" w:eastAsia="宋体" w:hAnsi="Times New Roman" w:cs="Times New Roman"/>
          <w:color w:val="000000"/>
        </w:rPr>
        <w:t> Java</w:t>
      </w:r>
      <w:r>
        <w:rPr>
          <w:rFonts w:ascii="Times New Roman" w:eastAsia="宋体" w:hAnsi="Times New Roman" w:cs="Times New Roman"/>
          <w:color w:val="000000"/>
        </w:rPr>
        <w:t>异常和异常处理</w:t>
      </w:r>
      <w:bookmarkEnd w:id="0"/>
      <w:bookmarkEnd w:id="1"/>
      <w:bookmarkEnd w:id="2"/>
      <w:bookmarkEnd w:id="3"/>
    </w:p>
    <w:p w14:paraId="104289DB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过而不改，是谓过矣。</w:t>
      </w:r>
      <w:r>
        <w:rPr>
          <w:rFonts w:ascii="Times New Roman" w:eastAsia="宋体" w:hAnsi="Times New Roman" w:cs="Times New Roman"/>
          <w:color w:val="000000"/>
        </w:rPr>
        <w:t>                            ——</w:t>
      </w:r>
      <w:r>
        <w:rPr>
          <w:rFonts w:ascii="Times New Roman" w:eastAsia="宋体" w:hAnsi="Times New Roman" w:cs="Times New Roman"/>
          <w:color w:val="000000"/>
        </w:rPr>
        <w:t>《论语》</w:t>
      </w:r>
    </w:p>
    <w:p w14:paraId="63AF5AF7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>人谁无过？过而能改，善莫大焉。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           ——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《左传》</w:t>
      </w:r>
    </w:p>
    <w:p w14:paraId="5941AFB6" w14:textId="77777777" w:rsidR="00A712A2" w:rsidRDefault="00000000">
      <w:pPr>
        <w:spacing w:line="360" w:lineRule="auto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>在日常使用计算机或手机过程中，人们经常遇到程序发生错误，导致系统崩溃退出，造成不好的影响。程序如果在发生错误以后，有相应的补救措施，使程序重新回到正常运行的轨道上来，那将是极好的。本章就介绍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程序的异常以及相应的异常处理。</w:t>
      </w:r>
    </w:p>
    <w:p w14:paraId="47FECE3B" w14:textId="77777777" w:rsidR="00A712A2" w:rsidRDefault="00000000">
      <w:pPr>
        <w:pStyle w:val="2"/>
        <w:spacing w:line="415" w:lineRule="auto"/>
        <w:rPr>
          <w:rFonts w:ascii="Times New Roman" w:eastAsia="宋体" w:hAnsi="Times New Roman" w:cs="Times New Roman"/>
        </w:rPr>
      </w:pPr>
      <w:bookmarkStart w:id="4" w:name="_Tocukugqb"/>
      <w:bookmarkStart w:id="5" w:name="_Tocbbk7j2"/>
      <w:bookmarkStart w:id="6" w:name="_Tocyfwb4a"/>
      <w:bookmarkStart w:id="7" w:name="_Toc837"/>
      <w:r>
        <w:rPr>
          <w:rFonts w:ascii="Times New Roman" w:eastAsia="宋体" w:hAnsi="Times New Roman" w:cs="Times New Roman"/>
          <w:color w:val="000000"/>
        </w:rPr>
        <w:t>第一节</w:t>
      </w:r>
      <w:r>
        <w:rPr>
          <w:rFonts w:ascii="Times New Roman" w:eastAsia="宋体" w:hAnsi="Times New Roman" w:cs="Times New Roman"/>
          <w:color w:val="000000"/>
        </w:rPr>
        <w:t xml:space="preserve"> Java</w:t>
      </w:r>
      <w:r>
        <w:rPr>
          <w:rFonts w:ascii="Times New Roman" w:eastAsia="宋体" w:hAnsi="Times New Roman" w:cs="Times New Roman"/>
          <w:color w:val="000000"/>
        </w:rPr>
        <w:t>异常分类</w:t>
      </w:r>
      <w:bookmarkEnd w:id="4"/>
      <w:bookmarkEnd w:id="5"/>
      <w:bookmarkEnd w:id="6"/>
      <w:bookmarkEnd w:id="7"/>
    </w:p>
    <w:p w14:paraId="153A839B" w14:textId="77777777" w:rsidR="00A712A2" w:rsidRDefault="00000000">
      <w:pPr>
        <w:pStyle w:val="3"/>
        <w:spacing w:line="360" w:lineRule="auto"/>
        <w:rPr>
          <w:rFonts w:ascii="Times New Roman" w:eastAsia="宋体" w:hAnsi="Times New Roman" w:cs="Times New Roman"/>
        </w:rPr>
      </w:pPr>
      <w:bookmarkStart w:id="8" w:name="_Toc6930"/>
      <w:bookmarkStart w:id="9" w:name="_Tocimf6ln"/>
      <w:bookmarkStart w:id="10" w:name="_Toc25xmre"/>
      <w:bookmarkStart w:id="11" w:name="_Tocr6y8av"/>
      <w:r>
        <w:rPr>
          <w:rFonts w:ascii="Times New Roman" w:eastAsia="宋体" w:hAnsi="Times New Roman" w:cs="Times New Roman"/>
          <w:color w:val="000000"/>
        </w:rPr>
        <w:t xml:space="preserve">9.1.1 </w:t>
      </w:r>
      <w:r>
        <w:rPr>
          <w:rFonts w:ascii="Times New Roman" w:eastAsia="宋体" w:hAnsi="Times New Roman" w:cs="Times New Roman"/>
          <w:color w:val="000000"/>
        </w:rPr>
        <w:t>什么是异常？</w:t>
      </w:r>
      <w:bookmarkEnd w:id="8"/>
      <w:bookmarkEnd w:id="9"/>
      <w:bookmarkEnd w:id="10"/>
      <w:bookmarkEnd w:id="11"/>
    </w:p>
    <w:p w14:paraId="00D78071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异常是程序不正常的行为或者状态。程序运行到某个地方，可能出现一些不是原先预计的情况，这些都统称为异常。例如，以下三个就是典型的异常：</w:t>
      </w:r>
    </w:p>
    <w:p w14:paraId="66672C31" w14:textId="77777777" w:rsidR="00A712A2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a=5/0</w:t>
      </w:r>
      <w:r>
        <w:rPr>
          <w:rFonts w:ascii="Times New Roman" w:eastAsia="宋体" w:hAnsi="Times New Roman" w:cs="Times New Roman"/>
          <w:color w:val="000000"/>
        </w:rPr>
        <w:t>，众所周知，除数不能为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。</w:t>
      </w:r>
    </w:p>
    <w:p w14:paraId="1F173609" w14:textId="77777777" w:rsidR="00A712A2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int[] a = new int[5]; a[5]=10; </w:t>
      </w:r>
      <w:r>
        <w:rPr>
          <w:rFonts w:ascii="Times New Roman" w:eastAsia="宋体" w:hAnsi="Times New Roman" w:cs="Times New Roman"/>
          <w:color w:val="000000"/>
        </w:rPr>
        <w:t>数组越界。</w:t>
      </w:r>
    </w:p>
    <w:p w14:paraId="5880BB3A" w14:textId="77777777" w:rsidR="00A712A2" w:rsidRDefault="00000000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程序去读取一个文件，但是这个文件根本就不存在。</w:t>
      </w:r>
    </w:p>
    <w:p w14:paraId="5D9B969B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像以上这些不正常的行为或者状态，都统称为异常</w:t>
      </w:r>
      <w:r>
        <w:rPr>
          <w:rFonts w:ascii="Times New Roman" w:eastAsia="宋体" w:hAnsi="Times New Roman" w:cs="Times New Roman"/>
          <w:color w:val="000000"/>
        </w:rPr>
        <w:t>(Exception)</w:t>
      </w:r>
      <w:r>
        <w:rPr>
          <w:rFonts w:ascii="Times New Roman" w:eastAsia="宋体" w:hAnsi="Times New Roman" w:cs="Times New Roman"/>
          <w:color w:val="000000"/>
        </w:rPr>
        <w:t>。那什么是异常处理？异常处理就是当出现异常的时候，程序可以做一些额外操作，使得程序自身能够返回到安全状态，比如允许用户保存结果，或者以适当的方式关闭资源等。异常处理希望能够优雅地处理这些异常，使得程序返回到安全状态，并且使用户能够及时地保存重要数据。</w:t>
      </w:r>
    </w:p>
    <w:p w14:paraId="34ED9FC9" w14:textId="77777777" w:rsidR="00A712A2" w:rsidRDefault="00000000">
      <w:pPr>
        <w:pStyle w:val="3"/>
        <w:spacing w:line="415" w:lineRule="auto"/>
        <w:rPr>
          <w:rFonts w:ascii="Times New Roman" w:eastAsia="宋体" w:hAnsi="Times New Roman" w:cs="Times New Roman"/>
        </w:rPr>
      </w:pPr>
      <w:bookmarkStart w:id="12" w:name="_Toc8b417h"/>
      <w:bookmarkStart w:id="13" w:name="_Tocgled5r"/>
      <w:bookmarkStart w:id="14" w:name="_Tochqq3p9"/>
      <w:bookmarkStart w:id="15" w:name="_Toc27618"/>
      <w:r>
        <w:rPr>
          <w:rFonts w:ascii="Times New Roman" w:eastAsia="宋体" w:hAnsi="Times New Roman" w:cs="Times New Roman"/>
          <w:color w:val="000000"/>
        </w:rPr>
        <w:t>9.1.2 Java</w:t>
      </w:r>
      <w:r>
        <w:rPr>
          <w:rFonts w:ascii="Times New Roman" w:eastAsia="宋体" w:hAnsi="Times New Roman" w:cs="Times New Roman"/>
          <w:color w:val="000000"/>
        </w:rPr>
        <w:t>异常组织结构和分类</w:t>
      </w:r>
      <w:bookmarkEnd w:id="12"/>
      <w:bookmarkEnd w:id="13"/>
      <w:bookmarkEnd w:id="14"/>
      <w:bookmarkEnd w:id="15"/>
    </w:p>
    <w:p w14:paraId="1B17B5F1" w14:textId="77777777" w:rsidR="00A712A2" w:rsidRDefault="00000000">
      <w:pPr>
        <w:ind w:firstLine="420"/>
      </w:pPr>
      <w:r>
        <w:rPr>
          <w:rFonts w:ascii="Times New Roman" w:eastAsia="宋体" w:hAnsi="Times New Roman" w:cs="Times New Roman"/>
          <w:color w:val="000000"/>
        </w:rPr>
        <w:t>图</w:t>
      </w:r>
      <w:r>
        <w:rPr>
          <w:rFonts w:ascii="Times New Roman" w:eastAsia="宋体" w:hAnsi="Times New Roman" w:cs="Times New Roman"/>
          <w:color w:val="000000"/>
        </w:rPr>
        <w:t>9-1</w:t>
      </w:r>
      <w:r>
        <w:rPr>
          <w:rFonts w:ascii="Times New Roman" w:eastAsia="宋体" w:hAnsi="Times New Roman" w:cs="Times New Roman"/>
          <w:color w:val="000000"/>
        </w:rPr>
        <w:t>是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异常的组织结构图。</w:t>
      </w:r>
    </w:p>
    <w:p w14:paraId="77ABA2CF" w14:textId="6E5A519C" w:rsidR="00A712A2" w:rsidRDefault="002050B3">
      <w:pPr>
        <w:ind w:firstLineChars="200" w:firstLine="480"/>
      </w:pPr>
      <w:r w:rsidRPr="002050B3">
        <w:rPr>
          <w:noProof/>
        </w:rPr>
        <w:lastRenderedPageBreak/>
        <w:drawing>
          <wp:inline distT="0" distB="0" distL="0" distR="0" wp14:anchorId="47C5044A" wp14:editId="208C0502">
            <wp:extent cx="5270500" cy="3025140"/>
            <wp:effectExtent l="0" t="0" r="6350" b="3810"/>
            <wp:docPr id="6383560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1CB40" w14:textId="77777777" w:rsidR="00A712A2" w:rsidRDefault="00000000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图</w:t>
      </w:r>
      <w:r>
        <w:rPr>
          <w:rFonts w:ascii="Times New Roman" w:eastAsia="宋体" w:hAnsi="Times New Roman" w:cs="Times New Roman"/>
          <w:color w:val="000000"/>
        </w:rPr>
        <w:t>9-1 Java</w:t>
      </w:r>
      <w:r>
        <w:rPr>
          <w:rFonts w:ascii="Times New Roman" w:eastAsia="宋体" w:hAnsi="Times New Roman" w:cs="Times New Roman"/>
          <w:color w:val="000000"/>
        </w:rPr>
        <w:t>异常的组织结构图</w:t>
      </w:r>
    </w:p>
    <w:p w14:paraId="0A2F0708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从图</w:t>
      </w:r>
      <w:r>
        <w:rPr>
          <w:rFonts w:ascii="Times New Roman" w:eastAsia="宋体" w:hAnsi="Times New Roman" w:cs="Times New Roman"/>
          <w:color w:val="000000"/>
        </w:rPr>
        <w:t>9-1</w:t>
      </w:r>
      <w:r>
        <w:rPr>
          <w:rFonts w:ascii="Times New Roman" w:eastAsia="宋体" w:hAnsi="Times New Roman" w:cs="Times New Roman"/>
          <w:color w:val="000000"/>
        </w:rPr>
        <w:t>可以得知，</w:t>
      </w:r>
      <w:r>
        <w:rPr>
          <w:rFonts w:ascii="Times New Roman" w:eastAsia="宋体" w:hAnsi="Times New Roman" w:cs="Times New Roman"/>
          <w:color w:val="000000"/>
        </w:rPr>
        <w:t>Throwable</w:t>
      </w:r>
      <w:r>
        <w:rPr>
          <w:rFonts w:ascii="Times New Roman" w:eastAsia="宋体" w:hAnsi="Times New Roman" w:cs="Times New Roman"/>
          <w:color w:val="000000"/>
        </w:rPr>
        <w:t>是所有错误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类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的祖先。它有两个子类：</w:t>
      </w:r>
      <w:r>
        <w:rPr>
          <w:rFonts w:ascii="Times New Roman" w:eastAsia="宋体" w:hAnsi="Times New Roman" w:cs="Times New Roman"/>
          <w:color w:val="000000"/>
        </w:rPr>
        <w:t>Error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。</w:t>
      </w:r>
      <w:r>
        <w:rPr>
          <w:rFonts w:ascii="Times New Roman" w:eastAsia="宋体" w:hAnsi="Times New Roman" w:cs="Times New Roman"/>
          <w:color w:val="000000"/>
        </w:rPr>
        <w:t>Error</w:t>
      </w:r>
      <w:r>
        <w:rPr>
          <w:rFonts w:ascii="Times New Roman" w:eastAsia="宋体" w:hAnsi="Times New Roman" w:cs="Times New Roman"/>
          <w:color w:val="000000"/>
        </w:rPr>
        <w:t>类是系统内部错误或者资源耗尽引发的错误，而不是程序逻辑性问题，因此程序员不用过多关心</w:t>
      </w:r>
      <w:r>
        <w:rPr>
          <w:rFonts w:ascii="Times New Roman" w:eastAsia="宋体" w:hAnsi="Times New Roman" w:cs="Times New Roman"/>
          <w:color w:val="000000"/>
        </w:rPr>
        <w:t>Error</w:t>
      </w:r>
      <w:r>
        <w:rPr>
          <w:rFonts w:ascii="Times New Roman" w:eastAsia="宋体" w:hAnsi="Times New Roman" w:cs="Times New Roman"/>
          <w:color w:val="000000"/>
        </w:rPr>
        <w:t>类及其子类，而是需要重点关注和程序有关的异常，即右侧的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。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是所有程序异常的父类。在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程序中，所有处理的异常都是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的子类。</w:t>
      </w:r>
    </w:p>
    <w:p w14:paraId="492D7AE6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的子类也可以分成两大类，一类是叫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，另一类是非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的异常。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，是程序自身的错误。例如程序运行的时候，碰到除数为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、变量空指针、数组访问越界等。还有一组是非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的异常</w:t>
      </w:r>
      <w:r>
        <w:rPr>
          <w:rFonts w:ascii="Times New Roman" w:eastAsia="宋体" w:hAnsi="Times New Roman" w:cs="Times New Roman"/>
          <w:color w:val="000000"/>
        </w:rPr>
        <w:t>,</w:t>
      </w:r>
      <w:r>
        <w:rPr>
          <w:rFonts w:ascii="Times New Roman" w:eastAsia="宋体" w:hAnsi="Times New Roman" w:cs="Times New Roman"/>
          <w:color w:val="000000"/>
        </w:rPr>
        <w:t>这类异常通常是和外界资源相关的。比如说，程序访问一个不存在的文件，或者加载一个不存在的类，去连接一个不存在的数据库等等，像这样的错误，就会报非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类型的错误。</w:t>
      </w:r>
    </w:p>
    <w:p w14:paraId="70D09DD9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此外，还有一种根据编译器行为的异常分类方法，将其分为</w:t>
      </w:r>
      <w:r>
        <w:rPr>
          <w:rFonts w:ascii="Times New Roman" w:eastAsia="宋体" w:hAnsi="Times New Roman" w:cs="Times New Roman"/>
          <w:color w:val="000000"/>
        </w:rPr>
        <w:t>Checked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Unchecked</w:t>
      </w:r>
      <w:r>
        <w:rPr>
          <w:rFonts w:ascii="Times New Roman" w:eastAsia="宋体" w:hAnsi="Times New Roman" w:cs="Times New Roman"/>
          <w:color w:val="000000"/>
        </w:rPr>
        <w:t>异常。</w:t>
      </w:r>
      <w:r>
        <w:rPr>
          <w:rFonts w:ascii="Times New Roman" w:eastAsia="宋体" w:hAnsi="Times New Roman" w:cs="Times New Roman"/>
          <w:color w:val="000000"/>
        </w:rPr>
        <w:t>Unchecked</w:t>
      </w:r>
      <w:r>
        <w:rPr>
          <w:rFonts w:ascii="Times New Roman" w:eastAsia="宋体" w:hAnsi="Times New Roman" w:cs="Times New Roman"/>
          <w:color w:val="000000"/>
        </w:rPr>
        <w:t>异常就是指编译器不会辅助检查的异常，是程序员需要自行管理的异常。比如说，对于除法程序</w:t>
      </w:r>
      <w:r>
        <w:rPr>
          <w:rFonts w:ascii="Times New Roman" w:eastAsia="宋体" w:hAnsi="Times New Roman" w:cs="Times New Roman"/>
          <w:color w:val="000000"/>
        </w:rPr>
        <w:t>a/b</w:t>
      </w:r>
      <w:r>
        <w:rPr>
          <w:rFonts w:ascii="Times New Roman" w:eastAsia="宋体" w:hAnsi="Times New Roman" w:cs="Times New Roman"/>
          <w:color w:val="000000"/>
        </w:rPr>
        <w:t>，编译器不会帮程序员检查除数是否为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，如果程序员没有判断，当程序运行到此处时</w:t>
      </w:r>
      <w:r>
        <w:rPr>
          <w:rFonts w:ascii="Times New Roman" w:eastAsia="宋体" w:hAnsi="Times New Roman" w:cs="Times New Roman"/>
          <w:color w:val="000000"/>
        </w:rPr>
        <w:t>b=0</w:t>
      </w:r>
      <w:r>
        <w:rPr>
          <w:rFonts w:ascii="Times New Roman" w:eastAsia="宋体" w:hAnsi="Times New Roman" w:cs="Times New Roman"/>
          <w:color w:val="000000"/>
        </w:rPr>
        <w:t>，就会引发错误异常。对于</w:t>
      </w:r>
      <w:r>
        <w:rPr>
          <w:rFonts w:ascii="Times New Roman" w:eastAsia="宋体" w:hAnsi="Times New Roman" w:cs="Times New Roman"/>
          <w:color w:val="000000"/>
        </w:rPr>
        <w:t>Unchecked</w:t>
      </w:r>
      <w:r>
        <w:rPr>
          <w:rFonts w:ascii="Times New Roman" w:eastAsia="宋体" w:hAnsi="Times New Roman" w:cs="Times New Roman"/>
          <w:color w:val="000000"/>
        </w:rPr>
        <w:t>异常，编译器没有任何责任。</w:t>
      </w:r>
      <w:r>
        <w:rPr>
          <w:rFonts w:ascii="Times New Roman" w:eastAsia="宋体" w:hAnsi="Times New Roman" w:cs="Times New Roman"/>
          <w:color w:val="000000"/>
        </w:rPr>
        <w:t>Unchecked</w:t>
      </w:r>
      <w:r>
        <w:rPr>
          <w:rFonts w:ascii="Times New Roman" w:eastAsia="宋体" w:hAnsi="Times New Roman" w:cs="Times New Roman"/>
          <w:color w:val="000000"/>
        </w:rPr>
        <w:t>异常通常也是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或者其子类。</w:t>
      </w:r>
      <w:r>
        <w:rPr>
          <w:rFonts w:ascii="Times New Roman" w:eastAsia="宋体" w:hAnsi="Times New Roman" w:cs="Times New Roman"/>
          <w:color w:val="000000"/>
        </w:rPr>
        <w:t>Checked</w:t>
      </w:r>
      <w:r>
        <w:rPr>
          <w:rFonts w:ascii="Times New Roman" w:eastAsia="宋体" w:hAnsi="Times New Roman" w:cs="Times New Roman"/>
          <w:color w:val="000000"/>
        </w:rPr>
        <w:t>异常，就是编译器辅助检查异常。如果某段代码会引发异常，而程序员未处理，编译器就会来提醒程序员进行处理。如</w:t>
      </w:r>
      <w:r>
        <w:rPr>
          <w:rFonts w:ascii="Times New Roman" w:eastAsia="宋体" w:hAnsi="Times New Roman" w:cs="Times New Roman"/>
          <w:color w:val="000000"/>
        </w:rPr>
        <w:lastRenderedPageBreak/>
        <w:t>果不处理，编译就无法通过，更不要说运行了。</w:t>
      </w:r>
      <w:r>
        <w:rPr>
          <w:rFonts w:ascii="Times New Roman" w:eastAsia="宋体" w:hAnsi="Times New Roman" w:cs="Times New Roman"/>
          <w:color w:val="000000"/>
        </w:rPr>
        <w:t>Checked</w:t>
      </w:r>
      <w:r>
        <w:rPr>
          <w:rFonts w:ascii="Times New Roman" w:eastAsia="宋体" w:hAnsi="Times New Roman" w:cs="Times New Roman"/>
          <w:color w:val="000000"/>
        </w:rPr>
        <w:t>异常通常也是非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的异常。</w:t>
      </w:r>
    </w:p>
    <w:p w14:paraId="0E4474F0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异常是程序发生了不正常的行为，或出现不正常的状态。在编写程序时，对于</w:t>
      </w:r>
      <w:r>
        <w:rPr>
          <w:rFonts w:ascii="Times New Roman" w:eastAsia="宋体" w:hAnsi="Times New Roman" w:cs="Times New Roman"/>
          <w:color w:val="000000"/>
        </w:rPr>
        <w:t>Runtime</w:t>
      </w:r>
      <w:r>
        <w:rPr>
          <w:rFonts w:ascii="Times New Roman" w:eastAsia="宋体" w:hAnsi="Times New Roman" w:cs="Times New Roman"/>
          <w:color w:val="000000"/>
        </w:rPr>
        <w:t>异常</w:t>
      </w:r>
      <w:r>
        <w:rPr>
          <w:rFonts w:ascii="Times New Roman" w:eastAsia="宋体" w:hAnsi="Times New Roman" w:cs="Times New Roman"/>
          <w:color w:val="000000"/>
        </w:rPr>
        <w:t>(Unchecked</w:t>
      </w:r>
      <w:r>
        <w:rPr>
          <w:rFonts w:ascii="Times New Roman" w:eastAsia="宋体" w:hAnsi="Times New Roman" w:cs="Times New Roman"/>
          <w:color w:val="000000"/>
        </w:rPr>
        <w:t>异常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，一般以事先预防为主，避免异常发生，如除数需要先判断是否为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。对于非</w:t>
      </w:r>
      <w:r>
        <w:rPr>
          <w:rFonts w:ascii="Times New Roman" w:eastAsia="宋体" w:hAnsi="Times New Roman" w:cs="Times New Roman"/>
          <w:color w:val="000000"/>
        </w:rPr>
        <w:t>Runtime</w:t>
      </w:r>
      <w:r>
        <w:rPr>
          <w:rFonts w:ascii="Times New Roman" w:eastAsia="宋体" w:hAnsi="Times New Roman" w:cs="Times New Roman"/>
          <w:color w:val="000000"/>
        </w:rPr>
        <w:t>异常</w:t>
      </w:r>
      <w:r>
        <w:rPr>
          <w:rFonts w:ascii="Times New Roman" w:eastAsia="宋体" w:hAnsi="Times New Roman" w:cs="Times New Roman"/>
          <w:color w:val="000000"/>
        </w:rPr>
        <w:t>(Checked</w:t>
      </w:r>
      <w:r>
        <w:rPr>
          <w:rFonts w:ascii="Times New Roman" w:eastAsia="宋体" w:hAnsi="Times New Roman" w:cs="Times New Roman"/>
          <w:color w:val="000000"/>
        </w:rPr>
        <w:t>异常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，则需要相应的异常处理，配合编译器的</w:t>
      </w:r>
      <w:r>
        <w:rPr>
          <w:rFonts w:ascii="Times New Roman" w:eastAsia="宋体" w:hAnsi="Times New Roman" w:cs="Times New Roman"/>
          <w:color w:val="000000"/>
        </w:rPr>
        <w:t>Check</w:t>
      </w:r>
      <w:r>
        <w:rPr>
          <w:rFonts w:ascii="Times New Roman" w:eastAsia="宋体" w:hAnsi="Times New Roman" w:cs="Times New Roman"/>
          <w:color w:val="000000"/>
        </w:rPr>
        <w:t>检查。下节将介绍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异常的处理办法。</w:t>
      </w:r>
    </w:p>
    <w:p w14:paraId="7346CC43" w14:textId="77777777" w:rsidR="00A712A2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16" w:name="_Tocg87z4r"/>
      <w:bookmarkStart w:id="17" w:name="_Tocyq1pxx"/>
      <w:bookmarkStart w:id="18" w:name="_Tockv5dly"/>
      <w:bookmarkStart w:id="19" w:name="_Toc10301"/>
      <w:r>
        <w:rPr>
          <w:rFonts w:ascii="Times New Roman" w:eastAsia="宋体" w:hAnsi="Times New Roman" w:cs="Times New Roman"/>
          <w:color w:val="000000"/>
        </w:rPr>
        <w:t>第二节</w:t>
      </w:r>
      <w:r>
        <w:rPr>
          <w:rFonts w:ascii="Times New Roman" w:eastAsia="宋体" w:hAnsi="Times New Roman" w:cs="Times New Roman"/>
          <w:color w:val="000000"/>
        </w:rPr>
        <w:t> Java</w:t>
      </w:r>
      <w:r>
        <w:rPr>
          <w:rFonts w:ascii="Times New Roman" w:eastAsia="宋体" w:hAnsi="Times New Roman" w:cs="Times New Roman"/>
          <w:color w:val="000000"/>
        </w:rPr>
        <w:t>异常处理</w:t>
      </w:r>
      <w:bookmarkEnd w:id="16"/>
      <w:bookmarkEnd w:id="17"/>
      <w:bookmarkEnd w:id="18"/>
      <w:bookmarkEnd w:id="19"/>
    </w:p>
    <w:p w14:paraId="7E172591" w14:textId="77777777" w:rsidR="00A712A2" w:rsidRDefault="00000000">
      <w:pPr>
        <w:pStyle w:val="3"/>
        <w:spacing w:line="360" w:lineRule="auto"/>
        <w:rPr>
          <w:rFonts w:ascii="Times New Roman" w:eastAsia="宋体" w:hAnsi="Times New Roman" w:cs="Times New Roman"/>
        </w:rPr>
      </w:pPr>
      <w:bookmarkStart w:id="20" w:name="_Tocsmyx83"/>
      <w:bookmarkStart w:id="21" w:name="_Toc2qf2z6"/>
      <w:bookmarkStart w:id="22" w:name="_Tocaf0ak8"/>
      <w:bookmarkStart w:id="23" w:name="_Toc16508"/>
      <w:r>
        <w:rPr>
          <w:rFonts w:ascii="Times New Roman" w:eastAsia="宋体" w:hAnsi="Times New Roman" w:cs="Times New Roman"/>
          <w:color w:val="000000"/>
        </w:rPr>
        <w:t>9.2.1 try-catch-finally</w:t>
      </w:r>
      <w:r>
        <w:rPr>
          <w:rFonts w:ascii="Times New Roman" w:eastAsia="宋体" w:hAnsi="Times New Roman" w:cs="Times New Roman"/>
          <w:color w:val="000000"/>
        </w:rPr>
        <w:t>机制</w:t>
      </w:r>
      <w:bookmarkEnd w:id="20"/>
      <w:bookmarkEnd w:id="21"/>
      <w:bookmarkEnd w:id="22"/>
      <w:bookmarkEnd w:id="23"/>
    </w:p>
    <w:p w14:paraId="590915FF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</w:t>
      </w:r>
      <w:r>
        <w:rPr>
          <w:rFonts w:ascii="Times New Roman" w:eastAsia="宋体" w:hAnsi="Times New Roman" w:cs="Times New Roman"/>
          <w:color w:val="000000"/>
        </w:rPr>
        <w:t>当异常发生时，程序就需要启动异常处理机制，来达到以下三个目的。</w:t>
      </w:r>
    </w:p>
    <w:p w14:paraId="4C9DCE3F" w14:textId="77777777" w:rsidR="00A712A2" w:rsidRDefault="00000000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允许用户能够及时地保存结果；</w:t>
      </w:r>
    </w:p>
    <w:p w14:paraId="5CFE3554" w14:textId="77777777" w:rsidR="00A712A2" w:rsidRDefault="00000000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抓住这个异常，分析异常的内容和产生原因；</w:t>
      </w:r>
    </w:p>
    <w:p w14:paraId="1F50CDAE" w14:textId="77777777" w:rsidR="00A712A2" w:rsidRDefault="00000000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使得整个程序回到一个比较安全的状态下，不能崩溃。</w:t>
      </w:r>
    </w:p>
    <w:p w14:paraId="79EF50D8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里面提供了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的异常处理机制，来保护程序尽可能正常运行。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有三种结构，</w:t>
      </w:r>
      <w:r>
        <w:rPr>
          <w:rFonts w:ascii="Times New Roman" w:eastAsia="宋体" w:hAnsi="Times New Roman" w:cs="Times New Roman"/>
          <w:color w:val="000000"/>
        </w:rPr>
        <w:t>try-catch</w: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；</w:t>
      </w:r>
      <w:r>
        <w:rPr>
          <w:rFonts w:ascii="Times New Roman" w:eastAsia="宋体" w:hAnsi="Times New Roman" w:cs="Times New Roman"/>
          <w:color w:val="000000"/>
        </w:rPr>
        <w:t>try-finally</w:t>
      </w:r>
      <w:r>
        <w:rPr>
          <w:rFonts w:ascii="Times New Roman" w:eastAsia="宋体" w:hAnsi="Times New Roman" w:cs="Times New Roman"/>
          <w:color w:val="000000"/>
        </w:rPr>
        <w:t>。容易看出，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块必不可少，而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块至少要有一个。这三个部分的代码具体是：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块存放正常的业务逻辑代码；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块存放异常处理代码；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存放最后的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收尾善后</w:t>
      </w:r>
      <w:r>
        <w:rPr>
          <w:rFonts w:ascii="Times New Roman" w:eastAsia="宋体" w:hAnsi="Times New Roman" w:cs="Times New Roman"/>
          <w:color w:val="000000"/>
        </w:rPr>
        <w:t>”</w:t>
      </w:r>
      <w:r>
        <w:rPr>
          <w:rFonts w:ascii="Times New Roman" w:eastAsia="宋体" w:hAnsi="Times New Roman" w:cs="Times New Roman"/>
          <w:color w:val="000000"/>
        </w:rPr>
        <w:t>代码。无论何时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执行结束后，都要执行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代码。这三个模块的运行机制如下图</w:t>
      </w:r>
      <w:r>
        <w:rPr>
          <w:rFonts w:ascii="Times New Roman" w:eastAsia="宋体" w:hAnsi="Times New Roman" w:cs="Times New Roman"/>
          <w:color w:val="000000"/>
        </w:rPr>
        <w:t>9-2</w:t>
      </w:r>
      <w:r>
        <w:rPr>
          <w:rFonts w:ascii="Times New Roman" w:eastAsia="宋体" w:hAnsi="Times New Roman" w:cs="Times New Roman"/>
          <w:color w:val="000000"/>
        </w:rPr>
        <w:t>所示。</w:t>
      </w:r>
    </w:p>
    <w:p w14:paraId="6CFD56FE" w14:textId="77777777" w:rsidR="00A712A2" w:rsidRDefault="00000000">
      <w:pPr>
        <w:ind w:firstLineChars="200" w:firstLine="480"/>
        <w:jc w:val="center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4A04D6A4" wp14:editId="36AB39A8">
            <wp:extent cx="3418840" cy="3825875"/>
            <wp:effectExtent l="0" t="0" r="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050" cy="384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F3719" w14:textId="77777777" w:rsidR="00A712A2" w:rsidRDefault="00000000">
      <w:pPr>
        <w:spacing w:line="360" w:lineRule="auto"/>
        <w:ind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图</w:t>
      </w:r>
      <w:r>
        <w:rPr>
          <w:rFonts w:ascii="Times New Roman" w:eastAsia="宋体" w:hAnsi="Times New Roman" w:cs="Times New Roman"/>
          <w:color w:val="000000"/>
        </w:rPr>
        <w:t>9-2 try-catch-finally</w:t>
      </w:r>
      <w:r>
        <w:rPr>
          <w:rFonts w:ascii="Times New Roman" w:eastAsia="宋体" w:hAnsi="Times New Roman" w:cs="Times New Roman"/>
          <w:color w:val="000000"/>
        </w:rPr>
        <w:t>执行顺序图</w:t>
      </w:r>
    </w:p>
    <w:p w14:paraId="52F1986A" w14:textId="77777777" w:rsidR="00A712A2" w:rsidRDefault="00000000">
      <w:pPr>
        <w:spacing w:line="360" w:lineRule="auto"/>
        <w:ind w:firstLine="420"/>
      </w:pP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块存放正常的业务逻辑代码。如果逻辑代码正常执行，那么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块代码被忽略，也就是不会激发，即执行顺序为</w:t>
      </w:r>
      <w:r>
        <w:rPr>
          <w:rFonts w:ascii="Times New Roman" w:eastAsia="宋体" w:hAnsi="Times New Roman" w:cs="Times New Roman"/>
          <w:color w:val="000000"/>
        </w:rPr>
        <w:t>try-finally</w:t>
      </w:r>
      <w:r>
        <w:rPr>
          <w:rFonts w:ascii="Times New Roman" w:eastAsia="宋体" w:hAnsi="Times New Roman" w:cs="Times New Roman"/>
          <w:color w:val="000000"/>
        </w:rPr>
        <w:t>。如下代码中，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块不会执行到。</w:t>
      </w:r>
    </w:p>
    <w:p w14:paraId="19710EA6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{ </w:t>
      </w:r>
    </w:p>
    <w:p w14:paraId="214BBE9D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/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;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无异常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71DC4B5F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"a is 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+ a);  </w:t>
      </w:r>
    </w:p>
    <w:p w14:paraId="2B448083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7E02E4F2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(Exception ex) {  </w:t>
      </w:r>
    </w:p>
    <w:p w14:paraId="5016236E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ex.printStackTrace();  </w:t>
      </w:r>
    </w:p>
    <w:p w14:paraId="7C5A1530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26EBD7A9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{  </w:t>
      </w:r>
    </w:p>
    <w:p w14:paraId="40BD46BC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"Phrase 1 is over"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</w:t>
      </w:r>
    </w:p>
    <w:p w14:paraId="384F7A0E" w14:textId="77777777" w:rsidR="00A712A2" w:rsidRDefault="0000000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</w:t>
      </w:r>
    </w:p>
    <w:p w14:paraId="5C0A4A2B" w14:textId="77777777" w:rsidR="00A712A2" w:rsidRDefault="00A712A2">
      <w:pPr>
        <w:spacing w:line="360" w:lineRule="auto"/>
        <w:ind w:firstLine="420"/>
        <w:rPr>
          <w:rFonts w:ascii="宋体" w:eastAsia="宋体" w:hAnsi="宋体" w:cs="宋体"/>
          <w:color w:val="000000"/>
        </w:rPr>
      </w:pPr>
    </w:p>
    <w:p w14:paraId="11CC40B8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>如果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逻辑代码引发异常，如下代码所示。第</w:t>
      </w:r>
      <w:r>
        <w:rPr>
          <w:rFonts w:ascii="Times New Roman" w:eastAsia="宋体" w:hAnsi="Times New Roman" w:cs="Times New Roman"/>
          <w:color w:val="000000"/>
        </w:rPr>
        <w:t>2</w:t>
      </w:r>
      <w:r>
        <w:rPr>
          <w:rFonts w:ascii="Times New Roman" w:eastAsia="宋体" w:hAnsi="Times New Roman" w:cs="Times New Roman"/>
          <w:color w:val="000000"/>
        </w:rPr>
        <w:t>行引发</w:t>
      </w:r>
      <w:r>
        <w:rPr>
          <w:rFonts w:ascii="Times New Roman" w:eastAsia="宋体" w:hAnsi="Times New Roman" w:cs="Times New Roman"/>
          <w:color w:val="000000"/>
        </w:rPr>
        <w:t>ArithmeticException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代码将停止执行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第</w:t>
      </w:r>
      <w:r>
        <w:rPr>
          <w:rFonts w:ascii="Times New Roman" w:eastAsia="宋体" w:hAnsi="Times New Roman" w:cs="Times New Roman"/>
          <w:color w:val="000000"/>
        </w:rPr>
        <w:t>3</w:t>
      </w:r>
      <w:r>
        <w:rPr>
          <w:rFonts w:ascii="Times New Roman" w:eastAsia="宋体" w:hAnsi="Times New Roman" w:cs="Times New Roman"/>
          <w:color w:val="000000"/>
        </w:rPr>
        <w:t>行不会执行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，而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块将被激发进行异常处理，等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块处理结束后，依旧会进行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的运行，即执行顺序为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。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63DB984D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{   </w:t>
      </w:r>
    </w:p>
    <w:p w14:paraId="7A6EAA6B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/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;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//ArithmeticException  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028CD305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"a is 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+ a);    </w:t>
      </w:r>
    </w:p>
    <w:p w14:paraId="6F881BF0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 </w:t>
      </w:r>
    </w:p>
    <w:p w14:paraId="53A4BE13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(Exception ex)  {    </w:t>
      </w:r>
    </w:p>
    <w:p w14:paraId="721CC16E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ex.printStackTrace();    </w:t>
      </w:r>
    </w:p>
    <w:p w14:paraId="543593B1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 </w:t>
      </w:r>
    </w:p>
    <w:p w14:paraId="266FDB86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{    </w:t>
      </w:r>
    </w:p>
    <w:p w14:paraId="2C455E93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"Phrase 2 is over"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  </w:t>
      </w:r>
    </w:p>
    <w:p w14:paraId="7C49FE65" w14:textId="77777777" w:rsidR="00A712A2" w:rsidRDefault="00000000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3DB17675" w14:textId="77777777" w:rsidR="00A712A2" w:rsidRDefault="00A712A2">
      <w:pPr>
        <w:spacing w:line="360" w:lineRule="auto"/>
        <w:ind w:firstLine="420"/>
        <w:rPr>
          <w:rFonts w:ascii="宋体" w:eastAsia="宋体" w:hAnsi="宋体" w:cs="宋体"/>
          <w:color w:val="000000"/>
        </w:rPr>
      </w:pPr>
    </w:p>
    <w:p w14:paraId="5C1A3374" w14:textId="77777777" w:rsidR="00A712A2" w:rsidRDefault="00000000">
      <w:pPr>
        <w:spacing w:line="360" w:lineRule="auto"/>
        <w:ind w:firstLine="420"/>
      </w:pPr>
      <w:r>
        <w:rPr>
          <w:rFonts w:ascii="Times New Roman" w:eastAsia="宋体" w:hAnsi="Times New Roman" w:cs="Times New Roman"/>
          <w:color w:val="000000"/>
        </w:rPr>
        <w:t>总结以上的两种情况，可以得知，只要满足异常激发条件，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块就会执行，而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块肯定会被执行，且是最后执行。哪怕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块内再次引发异常，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也会也会执行。如下例所示：</w:t>
      </w:r>
    </w:p>
    <w:p w14:paraId="7434D7E2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</w:p>
    <w:p w14:paraId="2A4AE4C6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16375A85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/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;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//ArithmeticException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64986AF1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"a is 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+ a);  </w:t>
      </w:r>
    </w:p>
    <w:p w14:paraId="464B9C75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5DBE0679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(Exception ex)  </w:t>
      </w:r>
    </w:p>
    <w:p w14:paraId="5E0B4538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716B5972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ex.printStackTrace();  </w:t>
      </w:r>
    </w:p>
    <w:p w14:paraId="3E535E07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/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;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//ArithmeticException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1F4B16E0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1EB94B2C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45858883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2ED2E5E7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"Phrase 3 is over"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</w:t>
      </w:r>
    </w:p>
    <w:p w14:paraId="6BCAA05D" w14:textId="77777777" w:rsidR="00A712A2" w:rsidRDefault="00000000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</w:t>
      </w:r>
    </w:p>
    <w:p w14:paraId="5776FAA2" w14:textId="77777777" w:rsidR="00A712A2" w:rsidRDefault="00A712A2">
      <w:pPr>
        <w:spacing w:line="360" w:lineRule="auto"/>
        <w:ind w:firstLine="420"/>
        <w:rPr>
          <w:rFonts w:ascii="宋体" w:eastAsia="宋体" w:hAnsi="宋体" w:cs="宋体"/>
          <w:color w:val="000000"/>
        </w:rPr>
      </w:pPr>
    </w:p>
    <w:p w14:paraId="0A79F398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程序第</w:t>
      </w:r>
      <w:r>
        <w:rPr>
          <w:rFonts w:ascii="Times New Roman" w:eastAsia="宋体" w:hAnsi="Times New Roman" w:cs="Times New Roman"/>
          <w:color w:val="000000"/>
        </w:rPr>
        <w:t>3</w:t>
      </w:r>
      <w:r>
        <w:rPr>
          <w:rFonts w:ascii="Times New Roman" w:eastAsia="宋体" w:hAnsi="Times New Roman" w:cs="Times New Roman"/>
          <w:color w:val="000000"/>
        </w:rPr>
        <w:t>行引发异常，进入到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块，而第</w:t>
      </w:r>
      <w:r>
        <w:rPr>
          <w:rFonts w:ascii="Times New Roman" w:eastAsia="宋体" w:hAnsi="Times New Roman" w:cs="Times New Roman"/>
          <w:color w:val="000000"/>
        </w:rPr>
        <w:t>9</w:t>
      </w:r>
      <w:r>
        <w:rPr>
          <w:rFonts w:ascii="Times New Roman" w:eastAsia="宋体" w:hAnsi="Times New Roman" w:cs="Times New Roman"/>
          <w:color w:val="000000"/>
        </w:rPr>
        <w:t>行再次引发异常，但是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还是会被执行。等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执行结束后，第</w:t>
      </w:r>
      <w:r>
        <w:rPr>
          <w:rFonts w:ascii="Times New Roman" w:eastAsia="宋体" w:hAnsi="Times New Roman" w:cs="Times New Roman"/>
          <w:color w:val="000000"/>
        </w:rPr>
        <w:t>9</w:t>
      </w:r>
      <w:r>
        <w:rPr>
          <w:rFonts w:ascii="Times New Roman" w:eastAsia="宋体" w:hAnsi="Times New Roman" w:cs="Times New Roman"/>
          <w:color w:val="000000"/>
        </w:rPr>
        <w:t>行的异常才会抛出。</w:t>
      </w:r>
    </w:p>
    <w:p w14:paraId="0382C06D" w14:textId="77777777" w:rsidR="00A712A2" w:rsidRDefault="00000000">
      <w:pPr>
        <w:spacing w:line="360" w:lineRule="auto"/>
        <w:ind w:firstLine="420"/>
      </w:pPr>
      <w:r>
        <w:rPr>
          <w:rFonts w:ascii="Times New Roman" w:eastAsia="宋体" w:hAnsi="Times New Roman" w:cs="Times New Roman"/>
          <w:color w:val="000000"/>
        </w:rPr>
        <w:t>前面讲述了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运行机制。接下来重点讨论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块。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块可以有多个，每个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块都有一个形参，即触发的异常类型。即每一个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块处理一种异常。当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块发生异常，将根据异常类型和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块的异常类型做匹配，如果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符合</w:t>
      </w:r>
      <w:r>
        <w:rPr>
          <w:rFonts w:ascii="Times New Roman" w:eastAsia="宋体" w:hAnsi="Times New Roman" w:cs="Times New Roman"/>
          <w:color w:val="000000"/>
        </w:rPr>
        <w:t>”</w:t>
      </w:r>
      <w:r>
        <w:rPr>
          <w:rFonts w:ascii="Times New Roman" w:eastAsia="宋体" w:hAnsi="Times New Roman" w:cs="Times New Roman"/>
          <w:color w:val="000000"/>
        </w:rPr>
        <w:t>则进入某一个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块执行，最后再跳转到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。任何一个异常，要么找到某一个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符合</w:t>
      </w:r>
      <w:r>
        <w:rPr>
          <w:rFonts w:ascii="Times New Roman" w:eastAsia="宋体" w:hAnsi="Times New Roman" w:cs="Times New Roman"/>
          <w:color w:val="000000"/>
        </w:rPr>
        <w:t>”</w:t>
      </w:r>
      <w:r>
        <w:rPr>
          <w:rFonts w:ascii="Times New Roman" w:eastAsia="宋体" w:hAnsi="Times New Roman" w:cs="Times New Roman"/>
          <w:color w:val="000000"/>
        </w:rPr>
        <w:t>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块进行出来，要么没有处理，不会同时进入两个或更多的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块。以下面代码为例：</w:t>
      </w:r>
    </w:p>
    <w:p w14:paraId="4A1CBD89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lastRenderedPageBreak/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{    </w:t>
      </w:r>
    </w:p>
    <w:p w14:paraId="4BA0037D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/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;    </w:t>
      </w:r>
    </w:p>
    <w:p w14:paraId="54B2C0A1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"a is 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+ a);    </w:t>
      </w:r>
    </w:p>
    <w:p w14:paraId="6894C1BE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 </w:t>
      </w:r>
    </w:p>
    <w:p w14:paraId="2DD98D63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(ArithmeticException e)  {    </w:t>
      </w:r>
    </w:p>
    <w:p w14:paraId="0E11D002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e.printStackTrace();    </w:t>
      </w:r>
    </w:p>
    <w:p w14:paraId="5C658350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 </w:t>
      </w:r>
    </w:p>
    <w:p w14:paraId="3D6B82CF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(Exception ex)  {    </w:t>
      </w:r>
    </w:p>
    <w:p w14:paraId="60860482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ex.printStackTrace();    </w:t>
      </w:r>
    </w:p>
    <w:p w14:paraId="1067C9BE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        </w:t>
      </w:r>
    </w:p>
    <w:p w14:paraId="78B341AE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{    </w:t>
      </w:r>
    </w:p>
    <w:p w14:paraId="0FEBB13E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"Phrase 2 is over"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  </w:t>
      </w:r>
    </w:p>
    <w:p w14:paraId="5FFB42E8" w14:textId="77777777" w:rsidR="00A712A2" w:rsidRDefault="00000000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</w:t>
      </w:r>
    </w:p>
    <w:p w14:paraId="45429EA4" w14:textId="77777777" w:rsidR="00A712A2" w:rsidRDefault="00A712A2">
      <w:pPr>
        <w:ind w:firstLineChars="200" w:firstLine="480"/>
      </w:pPr>
    </w:p>
    <w:p w14:paraId="27CCC3AF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程序第</w:t>
      </w:r>
      <w:r>
        <w:rPr>
          <w:rFonts w:ascii="Times New Roman" w:eastAsia="宋体" w:hAnsi="Times New Roman" w:cs="Times New Roman"/>
          <w:color w:val="000000"/>
        </w:rPr>
        <w:t>2</w:t>
      </w:r>
      <w:r>
        <w:rPr>
          <w:rFonts w:ascii="Times New Roman" w:eastAsia="宋体" w:hAnsi="Times New Roman" w:cs="Times New Roman"/>
          <w:color w:val="000000"/>
        </w:rPr>
        <w:t>行因除数为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引发了</w:t>
      </w:r>
      <w:r>
        <w:rPr>
          <w:rFonts w:ascii="Times New Roman" w:eastAsia="宋体" w:hAnsi="Times New Roman" w:cs="Times New Roman"/>
          <w:color w:val="000000"/>
        </w:rPr>
        <w:t>ArithmeticException</w:t>
      </w:r>
      <w:r>
        <w:rPr>
          <w:rFonts w:ascii="Times New Roman" w:eastAsia="宋体" w:hAnsi="Times New Roman" w:cs="Times New Roman"/>
          <w:color w:val="000000"/>
        </w:rPr>
        <w:t>，将会进入第</w:t>
      </w:r>
      <w:r>
        <w:rPr>
          <w:rFonts w:ascii="Times New Roman" w:eastAsia="宋体" w:hAnsi="Times New Roman" w:cs="Times New Roman"/>
          <w:color w:val="000000"/>
        </w:rPr>
        <w:t>5</w:t>
      </w:r>
      <w:r>
        <w:rPr>
          <w:rFonts w:ascii="Times New Roman" w:eastAsia="宋体" w:hAnsi="Times New Roman" w:cs="Times New Roman"/>
          <w:color w:val="000000"/>
        </w:rPr>
        <w:t>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块进行处理。当异常被某个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块捕获时，其他的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块就不会被考虑了。因此，第</w:t>
      </w:r>
      <w:r>
        <w:rPr>
          <w:rFonts w:ascii="Times New Roman" w:eastAsia="宋体" w:hAnsi="Times New Roman" w:cs="Times New Roman"/>
          <w:color w:val="000000"/>
        </w:rPr>
        <w:t>8</w:t>
      </w:r>
      <w:r>
        <w:rPr>
          <w:rFonts w:ascii="Times New Roman" w:eastAsia="宋体" w:hAnsi="Times New Roman" w:cs="Times New Roman"/>
          <w:color w:val="000000"/>
        </w:rPr>
        <w:t>行的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将不会执行。如果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块中引发了</w:t>
      </w:r>
      <w:r>
        <w:rPr>
          <w:rFonts w:ascii="Times New Roman" w:eastAsia="宋体" w:hAnsi="Times New Roman" w:cs="Times New Roman"/>
          <w:color w:val="000000"/>
        </w:rPr>
        <w:t>FileNotFoundException</w:t>
      </w:r>
      <w:r>
        <w:rPr>
          <w:rFonts w:ascii="Times New Roman" w:eastAsia="宋体" w:hAnsi="Times New Roman" w:cs="Times New Roman"/>
          <w:color w:val="000000"/>
        </w:rPr>
        <w:t>，那么不满足第</w:t>
      </w:r>
      <w:r>
        <w:rPr>
          <w:rFonts w:ascii="Times New Roman" w:eastAsia="宋体" w:hAnsi="Times New Roman" w:cs="Times New Roman"/>
          <w:color w:val="000000"/>
        </w:rPr>
        <w:t>5</w:t>
      </w:r>
      <w:r>
        <w:rPr>
          <w:rFonts w:ascii="Times New Roman" w:eastAsia="宋体" w:hAnsi="Times New Roman" w:cs="Times New Roman"/>
          <w:color w:val="000000"/>
        </w:rPr>
        <w:t>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块形参要求，但是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符合</w:t>
      </w:r>
      <w:r>
        <w:rPr>
          <w:rFonts w:ascii="Times New Roman" w:eastAsia="宋体" w:hAnsi="Times New Roman" w:cs="Times New Roman"/>
          <w:color w:val="000000"/>
        </w:rPr>
        <w:t>”</w:t>
      </w:r>
      <w:r>
        <w:rPr>
          <w:rFonts w:ascii="Times New Roman" w:eastAsia="宋体" w:hAnsi="Times New Roman" w:cs="Times New Roman"/>
          <w:color w:val="000000"/>
        </w:rPr>
        <w:t>第</w:t>
      </w:r>
      <w:r>
        <w:rPr>
          <w:rFonts w:ascii="Times New Roman" w:eastAsia="宋体" w:hAnsi="Times New Roman" w:cs="Times New Roman"/>
          <w:color w:val="000000"/>
        </w:rPr>
        <w:t>8</w:t>
      </w:r>
      <w:r>
        <w:rPr>
          <w:rFonts w:ascii="Times New Roman" w:eastAsia="宋体" w:hAnsi="Times New Roman" w:cs="Times New Roman"/>
          <w:color w:val="000000"/>
        </w:rPr>
        <w:t>行的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块的形参，因此第二个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块被执行。注意，此处用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符合</w:t>
      </w:r>
      <w:r>
        <w:rPr>
          <w:rFonts w:ascii="Times New Roman" w:eastAsia="宋体" w:hAnsi="Times New Roman" w:cs="Times New Roman"/>
          <w:color w:val="000000"/>
        </w:rPr>
        <w:t>”</w:t>
      </w:r>
      <w:r>
        <w:rPr>
          <w:rFonts w:ascii="Times New Roman" w:eastAsia="宋体" w:hAnsi="Times New Roman" w:cs="Times New Roman"/>
          <w:color w:val="000000"/>
        </w:rPr>
        <w:t>，意指异常不需要和形参类型完全相同。当异常类型是形参的子类，子类对象可以视为父类对象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可参看</w:t>
      </w:r>
      <w:r>
        <w:rPr>
          <w:rFonts w:ascii="Times New Roman" w:eastAsia="宋体" w:hAnsi="Times New Roman" w:cs="Times New Roman"/>
          <w:color w:val="000000"/>
        </w:rPr>
        <w:t>5.3.1</w:t>
      </w:r>
      <w:r>
        <w:rPr>
          <w:rFonts w:ascii="Times New Roman" w:eastAsia="宋体" w:hAnsi="Times New Roman" w:cs="Times New Roman"/>
          <w:color w:val="000000"/>
        </w:rPr>
        <w:t>节类转型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。</w:t>
      </w:r>
      <w:r>
        <w:rPr>
          <w:rFonts w:ascii="Times New Roman" w:eastAsia="宋体" w:hAnsi="Times New Roman" w:cs="Times New Roman"/>
          <w:color w:val="000000"/>
        </w:rPr>
        <w:t>FileNotFoundException</w:t>
      </w:r>
      <w:r>
        <w:rPr>
          <w:rFonts w:ascii="Times New Roman" w:eastAsia="宋体" w:hAnsi="Times New Roman" w:cs="Times New Roman"/>
          <w:color w:val="000000"/>
        </w:rPr>
        <w:t>是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的子类，因此</w:t>
      </w:r>
      <w:r>
        <w:rPr>
          <w:rFonts w:ascii="Times New Roman" w:eastAsia="宋体" w:hAnsi="Times New Roman" w:cs="Times New Roman"/>
          <w:color w:val="000000"/>
        </w:rPr>
        <w:t>FileNotFoundException</w:t>
      </w:r>
      <w:r>
        <w:rPr>
          <w:rFonts w:ascii="Times New Roman" w:eastAsia="宋体" w:hAnsi="Times New Roman" w:cs="Times New Roman"/>
          <w:color w:val="000000"/>
        </w:rPr>
        <w:t>异常将会触发第</w:t>
      </w:r>
      <w:r>
        <w:rPr>
          <w:rFonts w:ascii="Times New Roman" w:eastAsia="宋体" w:hAnsi="Times New Roman" w:cs="Times New Roman"/>
          <w:color w:val="000000"/>
        </w:rPr>
        <w:t>8</w:t>
      </w:r>
      <w:r>
        <w:rPr>
          <w:rFonts w:ascii="Times New Roman" w:eastAsia="宋体" w:hAnsi="Times New Roman" w:cs="Times New Roman"/>
          <w:color w:val="000000"/>
        </w:rPr>
        <w:t>行的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块。</w:t>
      </w:r>
    </w:p>
    <w:p w14:paraId="757BDCB3" w14:textId="77777777" w:rsidR="00A712A2" w:rsidRDefault="00000000">
      <w:pPr>
        <w:spacing w:line="360" w:lineRule="auto"/>
        <w:ind w:firstLine="420"/>
      </w:pPr>
      <w:r>
        <w:rPr>
          <w:rFonts w:ascii="Times New Roman" w:eastAsia="宋体" w:hAnsi="Times New Roman" w:cs="Times New Roman"/>
          <w:color w:val="000000"/>
        </w:rPr>
        <w:t>由上段的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子异常也会被视为父异常</w:t>
      </w:r>
      <w:r>
        <w:rPr>
          <w:rFonts w:ascii="Times New Roman" w:eastAsia="宋体" w:hAnsi="Times New Roman" w:cs="Times New Roman"/>
          <w:color w:val="000000"/>
        </w:rPr>
        <w:t>”</w:t>
      </w:r>
      <w:r>
        <w:rPr>
          <w:rFonts w:ascii="Times New Roman" w:eastAsia="宋体" w:hAnsi="Times New Roman" w:cs="Times New Roman"/>
          <w:color w:val="000000"/>
        </w:rPr>
        <w:t>现象引发了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块排序的问题。如下列代码，编译无法通过。因为任何能引发第</w:t>
      </w:r>
      <w:r>
        <w:rPr>
          <w:rFonts w:ascii="Times New Roman" w:eastAsia="宋体" w:hAnsi="Times New Roman" w:cs="Times New Roman"/>
          <w:color w:val="000000"/>
        </w:rPr>
        <w:t>10</w:t>
      </w:r>
      <w:r>
        <w:rPr>
          <w:rFonts w:ascii="Times New Roman" w:eastAsia="宋体" w:hAnsi="Times New Roman" w:cs="Times New Roman"/>
          <w:color w:val="000000"/>
        </w:rPr>
        <w:t>行的异常，都会直接被第</w:t>
      </w:r>
      <w:r>
        <w:rPr>
          <w:rFonts w:ascii="Times New Roman" w:eastAsia="宋体" w:hAnsi="Times New Roman" w:cs="Times New Roman"/>
          <w:color w:val="000000"/>
        </w:rPr>
        <w:t>6</w:t>
      </w:r>
      <w:r>
        <w:rPr>
          <w:rFonts w:ascii="Times New Roman" w:eastAsia="宋体" w:hAnsi="Times New Roman" w:cs="Times New Roman"/>
          <w:color w:val="000000"/>
        </w:rPr>
        <w:t>行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块捕获。这就造成第</w:t>
      </w:r>
      <w:r>
        <w:rPr>
          <w:rFonts w:ascii="Times New Roman" w:eastAsia="宋体" w:hAnsi="Times New Roman" w:cs="Times New Roman"/>
          <w:color w:val="000000"/>
        </w:rPr>
        <w:t>10</w:t>
      </w:r>
      <w:r>
        <w:rPr>
          <w:rFonts w:ascii="Times New Roman" w:eastAsia="宋体" w:hAnsi="Times New Roman" w:cs="Times New Roman"/>
          <w:color w:val="000000"/>
        </w:rPr>
        <w:t>行无用，因此编译器就报错了。所以，一般是把子类异常写在前面，而把一些大的、宽泛的父类异常写在后面，比如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通常写在最后（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是最宽泛的，因为所有的异常都是继承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）。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2BCEADD9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</w:p>
    <w:p w14:paraId="32F02A2F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428F2A6F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/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;  </w:t>
      </w:r>
    </w:p>
    <w:p w14:paraId="095BCA9B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"a is 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+ a);  </w:t>
      </w:r>
    </w:p>
    <w:p w14:paraId="21784D77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1F4087B4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(Exception e)  </w:t>
      </w:r>
    </w:p>
    <w:p w14:paraId="09A2C415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44491C3D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e.printStackTrace();  </w:t>
      </w:r>
    </w:p>
    <w:p w14:paraId="43CD3C5B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339153FD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lastRenderedPageBreak/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(ArithmeticException ex)  </w:t>
      </w:r>
    </w:p>
    <w:p w14:paraId="694FDE16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3807CF47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ex.printStackTrace();  </w:t>
      </w:r>
    </w:p>
    <w:p w14:paraId="1EA7B61B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      </w:t>
      </w:r>
    </w:p>
    <w:p w14:paraId="2301DF16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19D80817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0FBB1D92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"Phrase 2 is over"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</w:t>
      </w:r>
    </w:p>
    <w:p w14:paraId="186A1AE5" w14:textId="77777777" w:rsidR="00A712A2" w:rsidRDefault="00000000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39968727" w14:textId="77777777" w:rsidR="00A712A2" w:rsidRDefault="00A712A2">
      <w:pPr>
        <w:ind w:firstLineChars="200" w:firstLine="480"/>
      </w:pPr>
    </w:p>
    <w:p w14:paraId="5ECBB357" w14:textId="77777777" w:rsidR="00A712A2" w:rsidRDefault="00000000">
      <w:pPr>
        <w:spacing w:line="360" w:lineRule="auto"/>
        <w:ind w:firstLine="420"/>
      </w:pPr>
      <w:r>
        <w:rPr>
          <w:rFonts w:ascii="Times New Roman" w:eastAsia="宋体" w:hAnsi="Times New Roman" w:cs="Times New Roman"/>
          <w:color w:val="000000"/>
        </w:rPr>
        <w:t>最后再解释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结构的嵌套。这里的嵌套不是指平级的嵌套，例如</w:t>
      </w:r>
      <w:r>
        <w:rPr>
          <w:rFonts w:ascii="Times New Roman" w:eastAsia="宋体" w:hAnsi="Times New Roman" w:cs="Times New Roman"/>
          <w:color w:val="000000"/>
        </w:rPr>
        <w:t>try…try…catch…catch</w:t>
      </w:r>
      <w:r>
        <w:rPr>
          <w:rFonts w:ascii="Times New Roman" w:eastAsia="宋体" w:hAnsi="Times New Roman" w:cs="Times New Roman"/>
          <w:color w:val="000000"/>
        </w:rPr>
        <w:t>。而是指</w:t>
      </w:r>
      <w:r>
        <w:rPr>
          <w:rFonts w:ascii="Times New Roman" w:eastAsia="宋体" w:hAnsi="Times New Roman" w:cs="Times New Roman"/>
          <w:color w:val="000000"/>
        </w:rPr>
        <w:t>try/catch/finally</w:t>
      </w:r>
      <w:r>
        <w:rPr>
          <w:rFonts w:ascii="Times New Roman" w:eastAsia="宋体" w:hAnsi="Times New Roman" w:cs="Times New Roman"/>
          <w:color w:val="000000"/>
        </w:rPr>
        <w:t>三个块的内部可以再放置一个新的</w:t>
      </w:r>
      <w:r>
        <w:rPr>
          <w:rFonts w:ascii="Times New Roman" w:eastAsia="宋体" w:hAnsi="Times New Roman" w:cs="Times New Roman"/>
          <w:color w:val="000000"/>
        </w:rPr>
        <w:t>try-catch-finally(</w:t>
      </w:r>
      <w:r>
        <w:rPr>
          <w:rFonts w:ascii="Times New Roman" w:eastAsia="宋体" w:hAnsi="Times New Roman" w:cs="Times New Roman"/>
          <w:color w:val="000000"/>
        </w:rPr>
        <w:t>形式自由，不一定三个模块都齐全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。如下列伪代码所示。理论上，这种嵌套是没有限制的层数的。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</w:p>
    <w:p w14:paraId="47ABF815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{</w:t>
      </w:r>
    </w:p>
    <w:p w14:paraId="2B59118D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-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结构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1303127C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77E8E4BA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3C9BB0ED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-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结构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3BDF4997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0017095D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0ECEF0A8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-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-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finally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结构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33F31588" w14:textId="77777777" w:rsidR="00A712A2" w:rsidRDefault="00000000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0F8DC1E4" w14:textId="77777777" w:rsidR="00A712A2" w:rsidRDefault="00A712A2">
      <w:pPr>
        <w:ind w:firstLineChars="200" w:firstLine="480"/>
      </w:pPr>
    </w:p>
    <w:p w14:paraId="4C541408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综合以上，可以总结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结构的重要点。</w:t>
      </w:r>
    </w:p>
    <w:p w14:paraId="50914654" w14:textId="77777777" w:rsidR="00A712A2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三种结构：</w:t>
      </w:r>
      <w:r>
        <w:rPr>
          <w:rFonts w:ascii="Times New Roman" w:eastAsia="宋体" w:hAnsi="Times New Roman" w:cs="Times New Roman"/>
          <w:color w:val="000000"/>
        </w:rPr>
        <w:t>try-catch, try-catch-finally, try-finally</w:t>
      </w:r>
      <w:r>
        <w:rPr>
          <w:rFonts w:ascii="Times New Roman" w:eastAsia="宋体" w:hAnsi="Times New Roman" w:cs="Times New Roman"/>
          <w:color w:val="000000"/>
        </w:rPr>
        <w:t>。其中前两者最经常用。</w:t>
      </w:r>
    </w:p>
    <w:p w14:paraId="7043F308" w14:textId="77777777" w:rsidR="00A712A2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正常执行，则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不执行。如果</w:t>
      </w:r>
      <w:r>
        <w:rPr>
          <w:rFonts w:ascii="Times New Roman" w:eastAsia="宋体" w:hAnsi="Times New Roman" w:cs="Times New Roman"/>
          <w:color w:val="000000"/>
        </w:rPr>
        <w:t>try</w:t>
      </w:r>
      <w:r>
        <w:rPr>
          <w:rFonts w:ascii="Times New Roman" w:eastAsia="宋体" w:hAnsi="Times New Roman" w:cs="Times New Roman"/>
          <w:color w:val="000000"/>
        </w:rPr>
        <w:t>引发异常，那么匹配到的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将会被执行。</w:t>
      </w:r>
      <w:r>
        <w:rPr>
          <w:rFonts w:ascii="Times New Roman" w:eastAsia="宋体" w:hAnsi="Times New Roman" w:cs="Times New Roman"/>
          <w:color w:val="000000"/>
        </w:rPr>
        <w:t>finally</w:t>
      </w:r>
      <w:r>
        <w:rPr>
          <w:rFonts w:ascii="Times New Roman" w:eastAsia="宋体" w:hAnsi="Times New Roman" w:cs="Times New Roman"/>
          <w:color w:val="000000"/>
        </w:rPr>
        <w:t>最后肯定会被执行。</w:t>
      </w:r>
    </w:p>
    <w:p w14:paraId="79CF7709" w14:textId="77777777" w:rsidR="00A712A2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多个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块，请将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小异常</w:t>
      </w:r>
      <w:r>
        <w:rPr>
          <w:rFonts w:ascii="Times New Roman" w:eastAsia="宋体" w:hAnsi="Times New Roman" w:cs="Times New Roman"/>
          <w:color w:val="000000"/>
        </w:rPr>
        <w:t>”(</w:t>
      </w:r>
      <w:r>
        <w:rPr>
          <w:rFonts w:ascii="Times New Roman" w:eastAsia="宋体" w:hAnsi="Times New Roman" w:cs="Times New Roman"/>
          <w:color w:val="000000"/>
        </w:rPr>
        <w:t>子类异常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写在前面，</w:t>
      </w:r>
      <w:r>
        <w:rPr>
          <w:rFonts w:ascii="Times New Roman" w:eastAsia="宋体" w:hAnsi="Times New Roman" w:cs="Times New Roman"/>
          <w:color w:val="000000"/>
        </w:rPr>
        <w:t>“</w:t>
      </w:r>
      <w:r>
        <w:rPr>
          <w:rFonts w:ascii="Times New Roman" w:eastAsia="宋体" w:hAnsi="Times New Roman" w:cs="Times New Roman"/>
          <w:color w:val="000000"/>
        </w:rPr>
        <w:t>大异常</w:t>
      </w:r>
      <w:r>
        <w:rPr>
          <w:rFonts w:ascii="Times New Roman" w:eastAsia="宋体" w:hAnsi="Times New Roman" w:cs="Times New Roman"/>
          <w:color w:val="000000"/>
        </w:rPr>
        <w:t>”(</w:t>
      </w:r>
      <w:r>
        <w:rPr>
          <w:rFonts w:ascii="Times New Roman" w:eastAsia="宋体" w:hAnsi="Times New Roman" w:cs="Times New Roman"/>
          <w:color w:val="000000"/>
        </w:rPr>
        <w:t>父类异常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写在后面。</w:t>
      </w:r>
    </w:p>
    <w:p w14:paraId="27167B4C" w14:textId="77777777" w:rsidR="00A712A2" w:rsidRDefault="00000000">
      <w:pPr>
        <w:pStyle w:val="3"/>
        <w:spacing w:line="360" w:lineRule="auto"/>
        <w:rPr>
          <w:rFonts w:ascii="Times New Roman" w:eastAsia="宋体" w:hAnsi="Times New Roman" w:cs="Times New Roman"/>
        </w:rPr>
      </w:pPr>
      <w:bookmarkStart w:id="24" w:name="_Tocllvoet"/>
      <w:bookmarkStart w:id="25" w:name="_Toc4psavo"/>
      <w:bookmarkStart w:id="26" w:name="_Tocetx1jw"/>
      <w:bookmarkStart w:id="27" w:name="_Toc17085"/>
      <w:r>
        <w:rPr>
          <w:rFonts w:ascii="Times New Roman" w:eastAsia="宋体" w:hAnsi="Times New Roman" w:cs="Times New Roman"/>
          <w:color w:val="000000"/>
        </w:rPr>
        <w:t>9.2.2 throw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机制</w:t>
      </w:r>
      <w:bookmarkEnd w:id="24"/>
      <w:bookmarkEnd w:id="25"/>
      <w:bookmarkEnd w:id="26"/>
      <w:bookmarkEnd w:id="27"/>
    </w:p>
    <w:p w14:paraId="2484E329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</w:t>
      </w:r>
      <w:r>
        <w:rPr>
          <w:rFonts w:ascii="Times New Roman" w:eastAsia="宋体" w:hAnsi="Times New Roman" w:cs="Times New Roman"/>
          <w:color w:val="000000"/>
        </w:rPr>
        <w:t>除了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机制，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还提供一种方法，用于对异常的声明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并非处理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。当某段程序可能会引发异常，而程序员却不知如何处理这种异常，那么就给这段程序标注异常名称。调用这段程序的人注意到这个异常声明，就会有所</w:t>
      </w:r>
      <w:r>
        <w:rPr>
          <w:rFonts w:ascii="Times New Roman" w:eastAsia="宋体" w:hAnsi="Times New Roman" w:cs="Times New Roman"/>
          <w:color w:val="000000"/>
        </w:rPr>
        <w:lastRenderedPageBreak/>
        <w:t>防备</w:t>
      </w:r>
      <w:r>
        <w:rPr>
          <w:rStyle w:val="ab"/>
          <w:rFonts w:ascii="Times New Roman" w:eastAsia="宋体" w:hAnsi="Times New Roman" w:cs="Times New Roman"/>
        </w:rPr>
        <w:footnoteReference w:id="1"/>
      </w:r>
      <w:r>
        <w:rPr>
          <w:rFonts w:ascii="Times New Roman" w:eastAsia="宋体" w:hAnsi="Times New Roman" w:cs="Times New Roman"/>
          <w:color w:val="000000"/>
        </w:rPr>
        <w:t>。</w:t>
      </w:r>
    </w:p>
    <w:p w14:paraId="190B597D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程序自身可能引发异常，但是没有能力处理异常，就使用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来声明。调用者调用上述程序，可以选择用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来处理，也可以再次向外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。如果所有程序都选择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，那么异常最终会到</w:t>
      </w:r>
      <w:r>
        <w:rPr>
          <w:rFonts w:ascii="Times New Roman" w:eastAsia="宋体" w:hAnsi="Times New Roman" w:cs="Times New Roman"/>
          <w:color w:val="000000"/>
        </w:rPr>
        <w:t>main</w:t>
      </w:r>
      <w:r>
        <w:rPr>
          <w:rFonts w:ascii="Times New Roman" w:eastAsia="宋体" w:hAnsi="Times New Roman" w:cs="Times New Roman"/>
          <w:color w:val="000000"/>
        </w:rPr>
        <w:t>函数为止。</w:t>
      </w:r>
    </w:p>
    <w:p w14:paraId="6374CFB9" w14:textId="77777777" w:rsidR="00A712A2" w:rsidRDefault="00000000">
      <w:pPr>
        <w:spacing w:line="360" w:lineRule="auto"/>
        <w:ind w:firstLine="420"/>
      </w:pPr>
      <w:r>
        <w:rPr>
          <w:rFonts w:ascii="Times New Roman" w:eastAsia="宋体" w:hAnsi="Times New Roman" w:cs="Times New Roman"/>
          <w:color w:val="000000"/>
        </w:rPr>
        <w:t>下面的例子展示了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的用法和特点。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1351D8B5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ThrowsDemo</w:t>
      </w:r>
    </w:p>
    <w:p w14:paraId="45F34BD4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21B0E713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main(String [] args)  </w:t>
      </w:r>
    </w:p>
    <w:p w14:paraId="1A9D7C53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{  </w:t>
      </w:r>
    </w:p>
    <w:p w14:paraId="26B74D60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612031D1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{  </w:t>
      </w:r>
    </w:p>
    <w:p w14:paraId="2B2405E1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result =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Test().divide(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,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);  </w:t>
      </w:r>
    </w:p>
    <w:p w14:paraId="2002523F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"the 1st result is 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+ result );  </w:t>
      </w:r>
    </w:p>
    <w:p w14:paraId="1419F5A2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}  </w:t>
      </w:r>
    </w:p>
    <w:p w14:paraId="42F10AEA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(ArithmeticException ex)  </w:t>
      </w:r>
    </w:p>
    <w:p w14:paraId="343C7C4A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{  </w:t>
      </w:r>
    </w:p>
    <w:p w14:paraId="0F78EF17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ex.printStackTrace();  </w:t>
      </w:r>
    </w:p>
    <w:p w14:paraId="2D78EE6B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}  </w:t>
      </w:r>
    </w:p>
    <w:p w14:paraId="135F4708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result =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Test().divide(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, </w:t>
      </w:r>
      <w:r>
        <w:rPr>
          <w:rFonts w:ascii="Consolas" w:eastAsia="宋体" w:hAnsi="Consolas" w:cs="宋体"/>
          <w:color w:val="C00000"/>
          <w:kern w:val="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);  </w:t>
      </w:r>
    </w:p>
    <w:p w14:paraId="4934AE4F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"the 2nd result is 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+ result );  </w:t>
      </w:r>
    </w:p>
    <w:p w14:paraId="050FF394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</w:t>
      </w:r>
    </w:p>
    <w:p w14:paraId="5000374D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</w:t>
      </w:r>
    </w:p>
    <w:p w14:paraId="33566A34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15350F94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Test  </w:t>
      </w:r>
    </w:p>
    <w:p w14:paraId="2FA36D92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{  </w:t>
      </w:r>
    </w:p>
    <w:p w14:paraId="2BAF347C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//ArithmeticException is RuntimeException, not checked exception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</w:p>
    <w:p w14:paraId="7B7D4698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divide(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x,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y)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throws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ArithmeticException  </w:t>
      </w:r>
    </w:p>
    <w:p w14:paraId="100A3559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{  </w:t>
      </w:r>
    </w:p>
    <w:p w14:paraId="72AD622F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result = x/y;  </w:t>
      </w:r>
    </w:p>
    <w:p w14:paraId="009C9087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x/y;  </w:t>
      </w:r>
    </w:p>
    <w:p w14:paraId="11612A71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</w:t>
      </w:r>
    </w:p>
    <w:p w14:paraId="57A5E8A6" w14:textId="77777777" w:rsidR="00A712A2" w:rsidRDefault="00000000">
      <w:pPr>
        <w:widowControl/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</w:t>
      </w:r>
    </w:p>
    <w:p w14:paraId="12DB051B" w14:textId="77777777" w:rsidR="00A712A2" w:rsidRDefault="00A712A2">
      <w:pPr>
        <w:spacing w:line="360" w:lineRule="auto"/>
        <w:ind w:firstLine="420"/>
        <w:rPr>
          <w:rFonts w:ascii="宋体" w:eastAsia="宋体" w:hAnsi="宋体" w:cs="宋体"/>
          <w:color w:val="000000"/>
        </w:rPr>
      </w:pPr>
    </w:p>
    <w:p w14:paraId="775FA20A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程序第</w:t>
      </w:r>
      <w:r>
        <w:rPr>
          <w:rFonts w:ascii="Times New Roman" w:eastAsia="宋体" w:hAnsi="Times New Roman" w:cs="Times New Roman"/>
          <w:color w:val="000000"/>
        </w:rPr>
        <w:t>22</w:t>
      </w:r>
      <w:r>
        <w:rPr>
          <w:rFonts w:ascii="Times New Roman" w:eastAsia="宋体" w:hAnsi="Times New Roman" w:cs="Times New Roman"/>
          <w:color w:val="000000"/>
        </w:rPr>
        <w:t>行定义了一个</w:t>
      </w:r>
      <w:r>
        <w:rPr>
          <w:rFonts w:ascii="Times New Roman" w:eastAsia="宋体" w:hAnsi="Times New Roman" w:cs="Times New Roman"/>
          <w:color w:val="000000"/>
        </w:rPr>
        <w:t>divide</w:t>
      </w:r>
      <w:r>
        <w:rPr>
          <w:rFonts w:ascii="Times New Roman" w:eastAsia="宋体" w:hAnsi="Times New Roman" w:cs="Times New Roman"/>
          <w:color w:val="000000"/>
        </w:rPr>
        <w:t>函数，涉及到除法操作，可能会引发</w:t>
      </w:r>
      <w:r>
        <w:rPr>
          <w:rFonts w:ascii="Times New Roman" w:eastAsia="宋体" w:hAnsi="Times New Roman" w:cs="Times New Roman"/>
          <w:color w:val="000000"/>
        </w:rPr>
        <w:t>ArithemeticException</w:t>
      </w:r>
      <w:r>
        <w:rPr>
          <w:rFonts w:ascii="Times New Roman" w:eastAsia="宋体" w:hAnsi="Times New Roman" w:cs="Times New Roman"/>
          <w:color w:val="000000"/>
        </w:rPr>
        <w:t>。但是</w:t>
      </w:r>
      <w:r>
        <w:rPr>
          <w:rFonts w:ascii="Times New Roman" w:eastAsia="宋体" w:hAnsi="Times New Roman" w:cs="Times New Roman"/>
          <w:color w:val="000000"/>
        </w:rPr>
        <w:t>divide</w:t>
      </w:r>
      <w:r>
        <w:rPr>
          <w:rFonts w:ascii="Times New Roman" w:eastAsia="宋体" w:hAnsi="Times New Roman" w:cs="Times New Roman"/>
          <w:color w:val="000000"/>
        </w:rPr>
        <w:t>函数自身又不会处理，只好在第</w:t>
      </w:r>
      <w:r>
        <w:rPr>
          <w:rFonts w:ascii="Times New Roman" w:eastAsia="宋体" w:hAnsi="Times New Roman" w:cs="Times New Roman"/>
          <w:color w:val="000000"/>
        </w:rPr>
        <w:t>22</w:t>
      </w:r>
      <w:r>
        <w:rPr>
          <w:rFonts w:ascii="Times New Roman" w:eastAsia="宋体" w:hAnsi="Times New Roman" w:cs="Times New Roman"/>
          <w:color w:val="000000"/>
        </w:rPr>
        <w:t>行函数形参后面采用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进行声明。程序第</w:t>
      </w:r>
      <w:r>
        <w:rPr>
          <w:rFonts w:ascii="Times New Roman" w:eastAsia="宋体" w:hAnsi="Times New Roman" w:cs="Times New Roman"/>
          <w:color w:val="000000"/>
        </w:rPr>
        <w:t>7</w:t>
      </w:r>
      <w:r>
        <w:rPr>
          <w:rFonts w:ascii="Times New Roman" w:eastAsia="宋体" w:hAnsi="Times New Roman" w:cs="Times New Roman"/>
          <w:color w:val="000000"/>
        </w:rPr>
        <w:t>行调用了</w:t>
      </w:r>
      <w:r>
        <w:rPr>
          <w:rFonts w:ascii="Times New Roman" w:eastAsia="宋体" w:hAnsi="Times New Roman" w:cs="Times New Roman"/>
          <w:color w:val="000000"/>
        </w:rPr>
        <w:t>divide</w:t>
      </w:r>
      <w:r>
        <w:rPr>
          <w:rFonts w:ascii="Times New Roman" w:eastAsia="宋体" w:hAnsi="Times New Roman" w:cs="Times New Roman"/>
          <w:color w:val="000000"/>
        </w:rPr>
        <w:t>函数，那么就需要对这</w:t>
      </w:r>
      <w:r>
        <w:rPr>
          <w:rFonts w:ascii="Times New Roman" w:eastAsia="宋体" w:hAnsi="Times New Roman" w:cs="Times New Roman"/>
          <w:color w:val="000000"/>
        </w:rPr>
        <w:lastRenderedPageBreak/>
        <w:t>个可能引发的异常进行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处理，或者也采用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往外抛。</w:t>
      </w:r>
    </w:p>
    <w:p w14:paraId="2AD8538B" w14:textId="77777777" w:rsidR="00A712A2" w:rsidRDefault="00000000">
      <w:pPr>
        <w:spacing w:line="360" w:lineRule="auto"/>
        <w:ind w:firstLine="420"/>
      </w:pPr>
      <w:r>
        <w:rPr>
          <w:rFonts w:ascii="Times New Roman" w:eastAsia="宋体" w:hAnsi="Times New Roman" w:cs="Times New Roman"/>
          <w:color w:val="000000"/>
        </w:rPr>
        <w:t>注意到程序第</w:t>
      </w:r>
      <w:r>
        <w:rPr>
          <w:rFonts w:ascii="Times New Roman" w:eastAsia="宋体" w:hAnsi="Times New Roman" w:cs="Times New Roman"/>
          <w:color w:val="000000"/>
        </w:rPr>
        <w:t>14</w:t>
      </w:r>
      <w:r>
        <w:rPr>
          <w:rFonts w:ascii="Times New Roman" w:eastAsia="宋体" w:hAnsi="Times New Roman" w:cs="Times New Roman"/>
          <w:color w:val="000000"/>
        </w:rPr>
        <w:t>行，调用了</w:t>
      </w:r>
      <w:r>
        <w:rPr>
          <w:rFonts w:ascii="Times New Roman" w:eastAsia="宋体" w:hAnsi="Times New Roman" w:cs="Times New Roman"/>
          <w:color w:val="000000"/>
        </w:rPr>
        <w:t>divide</w:t>
      </w:r>
      <w:r>
        <w:rPr>
          <w:rFonts w:ascii="Times New Roman" w:eastAsia="宋体" w:hAnsi="Times New Roman" w:cs="Times New Roman"/>
          <w:color w:val="000000"/>
        </w:rPr>
        <w:t>函数，但是除数是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，所以会爆发异常。而第</w:t>
      </w:r>
      <w:r>
        <w:rPr>
          <w:rFonts w:ascii="Times New Roman" w:eastAsia="宋体" w:hAnsi="Times New Roman" w:cs="Times New Roman"/>
          <w:color w:val="000000"/>
        </w:rPr>
        <w:t>14</w:t>
      </w:r>
      <w:r>
        <w:rPr>
          <w:rFonts w:ascii="Times New Roman" w:eastAsia="宋体" w:hAnsi="Times New Roman" w:cs="Times New Roman"/>
          <w:color w:val="000000"/>
        </w:rPr>
        <w:t>行没有相应的异常处理，所以这个异常直接抛给</w:t>
      </w:r>
      <w:r>
        <w:rPr>
          <w:rFonts w:ascii="Times New Roman" w:eastAsia="宋体" w:hAnsi="Times New Roman" w:cs="Times New Roman"/>
          <w:color w:val="000000"/>
        </w:rPr>
        <w:t>main</w:t>
      </w:r>
      <w:r>
        <w:rPr>
          <w:rFonts w:ascii="Times New Roman" w:eastAsia="宋体" w:hAnsi="Times New Roman" w:cs="Times New Roman"/>
          <w:color w:val="000000"/>
        </w:rPr>
        <w:t>函数，而</w:t>
      </w:r>
      <w:r>
        <w:rPr>
          <w:rFonts w:ascii="Times New Roman" w:eastAsia="宋体" w:hAnsi="Times New Roman" w:cs="Times New Roman"/>
          <w:color w:val="000000"/>
        </w:rPr>
        <w:t>main</w:t>
      </w:r>
      <w:r>
        <w:rPr>
          <w:rFonts w:ascii="Times New Roman" w:eastAsia="宋体" w:hAnsi="Times New Roman" w:cs="Times New Roman"/>
          <w:color w:val="000000"/>
        </w:rPr>
        <w:t>函数也没有处理，那么就抛出给操作系统，程序终止。图</w:t>
      </w:r>
      <w:r>
        <w:rPr>
          <w:rFonts w:ascii="Times New Roman" w:eastAsia="宋体" w:hAnsi="Times New Roman" w:cs="Times New Roman"/>
          <w:color w:val="000000"/>
        </w:rPr>
        <w:t>9-3</w:t>
      </w:r>
      <w:r>
        <w:rPr>
          <w:rFonts w:ascii="Times New Roman" w:eastAsia="宋体" w:hAnsi="Times New Roman" w:cs="Times New Roman"/>
          <w:color w:val="000000"/>
        </w:rPr>
        <w:t>展示的是程序运行的报错界面。</w:t>
      </w:r>
    </w:p>
    <w:p w14:paraId="4809C35A" w14:textId="77777777" w:rsidR="00A712A2" w:rsidRDefault="00000000">
      <w:r>
        <w:rPr>
          <w:noProof/>
        </w:rPr>
        <w:drawing>
          <wp:inline distT="0" distB="0" distL="0" distR="0" wp14:anchorId="61CFA0F8" wp14:editId="755F3A1C">
            <wp:extent cx="5270500" cy="986790"/>
            <wp:effectExtent l="0" t="0" r="635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34F4" w14:textId="77777777" w:rsidR="00A712A2" w:rsidRDefault="00000000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图</w:t>
      </w:r>
      <w:r>
        <w:rPr>
          <w:rFonts w:ascii="Times New Roman" w:eastAsia="宋体" w:hAnsi="Times New Roman" w:cs="Times New Roman"/>
          <w:color w:val="000000"/>
        </w:rPr>
        <w:t>9-3 </w:t>
      </w:r>
      <w:r>
        <w:rPr>
          <w:rFonts w:ascii="Times New Roman" w:eastAsia="宋体" w:hAnsi="Times New Roman" w:cs="Times New Roman"/>
          <w:color w:val="000000"/>
        </w:rPr>
        <w:t>除数为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的报错界面</w:t>
      </w:r>
    </w:p>
    <w:p w14:paraId="1F3445A4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初见这个错误界面，学习者不用紧张，因为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已经告知了错误的内容和位置。错误的内容是</w:t>
      </w:r>
      <w:r>
        <w:rPr>
          <w:rFonts w:ascii="Times New Roman" w:eastAsia="宋体" w:hAnsi="Times New Roman" w:cs="Times New Roman"/>
          <w:color w:val="000000"/>
        </w:rPr>
        <w:t>java.lang.ArithmeticException</w:t>
      </w:r>
      <w:r>
        <w:rPr>
          <w:rFonts w:ascii="Times New Roman" w:eastAsia="宋体" w:hAnsi="Times New Roman" w:cs="Times New Roman"/>
          <w:color w:val="000000"/>
        </w:rPr>
        <w:t>，即算术异常。而且还有错误消息，</w:t>
      </w:r>
      <w:r>
        <w:rPr>
          <w:rFonts w:ascii="Times New Roman" w:eastAsia="宋体" w:hAnsi="Times New Roman" w:cs="Times New Roman"/>
          <w:color w:val="000000"/>
        </w:rPr>
        <w:t>“/ by zero”</w:t>
      </w:r>
      <w:r>
        <w:rPr>
          <w:rFonts w:ascii="Times New Roman" w:eastAsia="宋体" w:hAnsi="Times New Roman" w:cs="Times New Roman"/>
          <w:color w:val="000000"/>
        </w:rPr>
        <w:t>，就是除数为</w:t>
      </w:r>
      <w:r>
        <w:rPr>
          <w:rFonts w:ascii="Times New Roman" w:eastAsia="宋体" w:hAnsi="Times New Roman" w:cs="Times New Roman"/>
          <w:color w:val="000000"/>
        </w:rPr>
        <w:t>0</w:t>
      </w:r>
      <w:r>
        <w:rPr>
          <w:rFonts w:ascii="Times New Roman" w:eastAsia="宋体" w:hAnsi="Times New Roman" w:cs="Times New Roman"/>
          <w:color w:val="000000"/>
        </w:rPr>
        <w:t>。下面两行，以</w:t>
      </w:r>
      <w:r>
        <w:rPr>
          <w:rFonts w:ascii="Times New Roman" w:eastAsia="宋体" w:hAnsi="Times New Roman" w:cs="Times New Roman"/>
          <w:color w:val="000000"/>
        </w:rPr>
        <w:t>at</w:t>
      </w:r>
      <w:r>
        <w:rPr>
          <w:rFonts w:ascii="Times New Roman" w:eastAsia="宋体" w:hAnsi="Times New Roman" w:cs="Times New Roman"/>
          <w:color w:val="000000"/>
        </w:rPr>
        <w:t>开头的，是函数的调用栈，详细列出程序执行错误的路径和位置。可以看到，程序是在第</w:t>
      </w:r>
      <w:r>
        <w:rPr>
          <w:rFonts w:ascii="Times New Roman" w:eastAsia="宋体" w:hAnsi="Times New Roman" w:cs="Times New Roman"/>
          <w:color w:val="000000"/>
        </w:rPr>
        <w:t>24</w:t>
      </w:r>
      <w:r>
        <w:rPr>
          <w:rFonts w:ascii="Times New Roman" w:eastAsia="宋体" w:hAnsi="Times New Roman" w:cs="Times New Roman"/>
          <w:color w:val="000000"/>
        </w:rPr>
        <w:t>行引发异常的。而第</w:t>
      </w:r>
      <w:r>
        <w:rPr>
          <w:rFonts w:ascii="Times New Roman" w:eastAsia="宋体" w:hAnsi="Times New Roman" w:cs="Times New Roman"/>
          <w:color w:val="000000"/>
        </w:rPr>
        <w:t>24</w:t>
      </w:r>
      <w:r>
        <w:rPr>
          <w:rFonts w:ascii="Times New Roman" w:eastAsia="宋体" w:hAnsi="Times New Roman" w:cs="Times New Roman"/>
          <w:color w:val="000000"/>
        </w:rPr>
        <w:t>行是</w:t>
      </w:r>
      <w:r>
        <w:rPr>
          <w:rFonts w:ascii="Times New Roman" w:eastAsia="宋体" w:hAnsi="Times New Roman" w:cs="Times New Roman"/>
          <w:color w:val="000000"/>
        </w:rPr>
        <w:t>Test.divide()</w:t>
      </w:r>
      <w:r>
        <w:rPr>
          <w:rFonts w:ascii="Times New Roman" w:eastAsia="宋体" w:hAnsi="Times New Roman" w:cs="Times New Roman"/>
          <w:color w:val="000000"/>
        </w:rPr>
        <w:t>函数，它是被第</w:t>
      </w:r>
      <w:r>
        <w:rPr>
          <w:rFonts w:ascii="Times New Roman" w:eastAsia="宋体" w:hAnsi="Times New Roman" w:cs="Times New Roman"/>
          <w:color w:val="000000"/>
        </w:rPr>
        <w:t>14</w:t>
      </w:r>
      <w:r>
        <w:rPr>
          <w:rFonts w:ascii="Times New Roman" w:eastAsia="宋体" w:hAnsi="Times New Roman" w:cs="Times New Roman"/>
          <w:color w:val="000000"/>
        </w:rPr>
        <w:t>行的</w:t>
      </w:r>
      <w:r>
        <w:rPr>
          <w:rFonts w:ascii="Times New Roman" w:eastAsia="宋体" w:hAnsi="Times New Roman" w:cs="Times New Roman"/>
          <w:color w:val="000000"/>
        </w:rPr>
        <w:t>ThrowsDemo.main()</w:t>
      </w:r>
      <w:r>
        <w:rPr>
          <w:rFonts w:ascii="Times New Roman" w:eastAsia="宋体" w:hAnsi="Times New Roman" w:cs="Times New Roman"/>
          <w:color w:val="000000"/>
        </w:rPr>
        <w:t>函数调用的。所以，可以根据异常输出信息，定位异常的内容和源头，顺利找到错误的原因。</w:t>
      </w:r>
    </w:p>
    <w:p w14:paraId="3360659E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异常声明还有一条规则是和类继承相关。父类的方法如果被子类覆盖，那么子类方法必须抛出和父类方法相同的异常，或者是父类方法异常的子类，即</w:t>
      </w:r>
    </w:p>
    <w:p w14:paraId="14272B5A" w14:textId="77777777" w:rsidR="00A712A2" w:rsidRDefault="00000000">
      <w:pPr>
        <w:spacing w:line="360" w:lineRule="auto"/>
        <w:ind w:firstLine="42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{</w:t>
      </w:r>
      <w:r>
        <w:rPr>
          <w:rFonts w:ascii="Times New Roman" w:eastAsia="宋体" w:hAnsi="Times New Roman" w:cs="Times New Roman"/>
          <w:color w:val="000000"/>
        </w:rPr>
        <w:t>子类方法的异常</w:t>
      </w:r>
      <w:r>
        <w:rPr>
          <w:rFonts w:ascii="Times New Roman" w:eastAsia="宋体" w:hAnsi="Times New Roman" w:cs="Times New Roman"/>
          <w:color w:val="000000"/>
        </w:rPr>
        <w:t>} </w:t>
      </w:r>
      <m:oMath>
        <m:r>
          <w:rPr>
            <w:rFonts w:ascii="Cambria Math" w:eastAsia="宋体" w:hAnsi="Cambria Math" w:cs="Times New Roman"/>
          </w:rPr>
          <m:t>⊆</m:t>
        </m:r>
      </m:oMath>
      <w:r>
        <w:rPr>
          <w:rFonts w:ascii="Times New Roman" w:eastAsia="宋体" w:hAnsi="Times New Roman" w:cs="Times New Roman"/>
          <w:color w:val="000000"/>
        </w:rPr>
        <w:t>{</w:t>
      </w:r>
      <w:r>
        <w:rPr>
          <w:rFonts w:ascii="Times New Roman" w:eastAsia="宋体" w:hAnsi="Times New Roman" w:cs="Times New Roman"/>
          <w:color w:val="000000"/>
        </w:rPr>
        <w:t>父类方法的异常</w:t>
      </w:r>
      <w:r>
        <w:rPr>
          <w:rFonts w:ascii="Times New Roman" w:eastAsia="宋体" w:hAnsi="Times New Roman" w:cs="Times New Roman"/>
          <w:color w:val="000000"/>
        </w:rPr>
        <w:t>}.</w:t>
      </w:r>
    </w:p>
    <w:p w14:paraId="3DB6E414" w14:textId="77777777" w:rsidR="00A712A2" w:rsidRDefault="00000000">
      <w:pPr>
        <w:spacing w:line="360" w:lineRule="auto"/>
      </w:pPr>
      <w:r>
        <w:rPr>
          <w:rFonts w:ascii="Times New Roman" w:eastAsia="宋体" w:hAnsi="Times New Roman" w:cs="Times New Roman"/>
          <w:color w:val="000000"/>
        </w:rPr>
        <w:t>通过这样的限定，使得子类抛出的异常不会超出父类方法定义的范围，这也是充分遵守类定义的契约精神。例如下面的例子：</w:t>
      </w:r>
    </w:p>
    <w:p w14:paraId="2C589893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Father {</w:t>
      </w:r>
    </w:p>
    <w:p w14:paraId="5DE219EA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f1()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throws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ArithmeticException  </w:t>
      </w:r>
    </w:p>
    <w:p w14:paraId="46091008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{  </w:t>
      </w:r>
    </w:p>
    <w:p w14:paraId="64B8DD91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"1111111"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</w:t>
      </w:r>
    </w:p>
    <w:p w14:paraId="2318FBA3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</w:t>
      </w:r>
    </w:p>
    <w:p w14:paraId="107A6EA4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43F33590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Son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Father {  </w:t>
      </w:r>
    </w:p>
    <w:p w14:paraId="645AA0B0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f1()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throws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Exception  </w:t>
      </w:r>
    </w:p>
    <w:p w14:paraId="03D375CE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{  </w:t>
      </w:r>
    </w:p>
    <w:p w14:paraId="625B0898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子类重写方法，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5965A83A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所抛出的异常不能超出父类规定的范围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2BF3A053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    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"2222222222"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</w:t>
      </w:r>
    </w:p>
    <w:p w14:paraId="3C5A4F2B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</w:t>
      </w:r>
    </w:p>
    <w:p w14:paraId="6F9BF53E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</w:t>
      </w:r>
    </w:p>
    <w:p w14:paraId="4D1C3672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main(String[] a) {  </w:t>
      </w:r>
    </w:p>
    <w:p w14:paraId="4E61950C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Father foo =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Son();  </w:t>
      </w:r>
    </w:p>
    <w:p w14:paraId="109FBAD7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foo.f1();  </w:t>
      </w:r>
    </w:p>
    <w:p w14:paraId="5ACF7689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</w:t>
      </w:r>
    </w:p>
    <w:p w14:paraId="64035AF5" w14:textId="77777777" w:rsidR="00A712A2" w:rsidRDefault="00000000">
      <w:pPr>
        <w:widowControl/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</w:t>
      </w:r>
    </w:p>
    <w:p w14:paraId="6FC54623" w14:textId="77777777" w:rsidR="00A712A2" w:rsidRDefault="00A712A2">
      <w:pPr>
        <w:spacing w:line="360" w:lineRule="auto"/>
        <w:rPr>
          <w:rFonts w:ascii="Times New Roman" w:eastAsia="'Times New Roman'" w:hAnsi="Times New Roman" w:cs="Times New Roman"/>
          <w:color w:val="000000"/>
        </w:rPr>
      </w:pPr>
    </w:p>
    <w:p w14:paraId="7E20A472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Son</w:t>
      </w:r>
      <w:r>
        <w:rPr>
          <w:rFonts w:ascii="Times New Roman" w:eastAsia="宋体" w:hAnsi="Times New Roman" w:cs="Times New Roman"/>
          <w:color w:val="000000"/>
        </w:rPr>
        <w:t>类继承了</w:t>
      </w:r>
      <w:r>
        <w:rPr>
          <w:rFonts w:ascii="Times New Roman" w:eastAsia="宋体" w:hAnsi="Times New Roman" w:cs="Times New Roman"/>
          <w:color w:val="000000"/>
        </w:rPr>
        <w:t>Father</w:t>
      </w:r>
      <w:r>
        <w:rPr>
          <w:rFonts w:ascii="Times New Roman" w:eastAsia="宋体" w:hAnsi="Times New Roman" w:cs="Times New Roman"/>
          <w:color w:val="000000"/>
        </w:rPr>
        <w:t>类，并且在第</w:t>
      </w:r>
      <w:r>
        <w:rPr>
          <w:rFonts w:ascii="Times New Roman" w:eastAsia="宋体" w:hAnsi="Times New Roman" w:cs="Times New Roman"/>
          <w:color w:val="000000"/>
        </w:rPr>
        <w:t>8</w:t>
      </w:r>
      <w:r>
        <w:rPr>
          <w:rFonts w:ascii="Times New Roman" w:eastAsia="宋体" w:hAnsi="Times New Roman" w:cs="Times New Roman"/>
          <w:color w:val="000000"/>
        </w:rPr>
        <w:t>行改写了</w:t>
      </w:r>
      <w:r>
        <w:rPr>
          <w:rFonts w:ascii="Times New Roman" w:eastAsia="宋体" w:hAnsi="Times New Roman" w:cs="Times New Roman"/>
          <w:color w:val="000000"/>
        </w:rPr>
        <w:t>f1</w:t>
      </w:r>
      <w:r>
        <w:rPr>
          <w:rFonts w:ascii="Times New Roman" w:eastAsia="宋体" w:hAnsi="Times New Roman" w:cs="Times New Roman"/>
          <w:color w:val="000000"/>
        </w:rPr>
        <w:t>方法。但是子类的方法异常是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，超过父类方法异常</w:t>
      </w:r>
      <w:r>
        <w:rPr>
          <w:rFonts w:ascii="Times New Roman" w:eastAsia="宋体" w:hAnsi="Times New Roman" w:cs="Times New Roman"/>
          <w:color w:val="000000"/>
        </w:rPr>
        <w:t>ArithmeticException</w:t>
      </w:r>
      <w:r>
        <w:rPr>
          <w:rFonts w:ascii="Times New Roman" w:eastAsia="宋体" w:hAnsi="Times New Roman" w:cs="Times New Roman"/>
          <w:color w:val="000000"/>
        </w:rPr>
        <w:t>。编译器检测到这个，会报错误，无法通过编译。</w:t>
      </w:r>
    </w:p>
    <w:p w14:paraId="4551B3CE" w14:textId="77777777" w:rsidR="00A712A2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28" w:name="_Tocxmefvq"/>
      <w:bookmarkStart w:id="29" w:name="_Tocv3mgbe"/>
      <w:bookmarkStart w:id="30" w:name="_Tocycdd2y"/>
      <w:bookmarkStart w:id="31" w:name="_Toc555"/>
      <w:r>
        <w:rPr>
          <w:rFonts w:ascii="Times New Roman" w:eastAsia="宋体" w:hAnsi="Times New Roman" w:cs="Times New Roman"/>
          <w:color w:val="000000"/>
        </w:rPr>
        <w:t>第三节</w:t>
      </w:r>
      <w:r>
        <w:rPr>
          <w:rFonts w:ascii="Times New Roman" w:eastAsia="宋体" w:hAnsi="Times New Roman" w:cs="Times New Roman"/>
          <w:color w:val="000000"/>
        </w:rPr>
        <w:t> </w:t>
      </w:r>
      <w:r>
        <w:rPr>
          <w:rFonts w:ascii="Times New Roman" w:eastAsia="宋体" w:hAnsi="Times New Roman" w:cs="Times New Roman"/>
          <w:color w:val="000000"/>
        </w:rPr>
        <w:t>自定义异常</w:t>
      </w:r>
      <w:bookmarkEnd w:id="28"/>
      <w:bookmarkEnd w:id="29"/>
      <w:bookmarkEnd w:id="30"/>
      <w:bookmarkEnd w:id="31"/>
    </w:p>
    <w:p w14:paraId="6A6BD28E" w14:textId="77777777" w:rsidR="00A712A2" w:rsidRDefault="00000000">
      <w:pPr>
        <w:pStyle w:val="3"/>
        <w:spacing w:line="360" w:lineRule="auto"/>
        <w:rPr>
          <w:rFonts w:ascii="Times New Roman" w:eastAsia="宋体" w:hAnsi="Times New Roman" w:cs="Times New Roman"/>
        </w:rPr>
      </w:pPr>
      <w:bookmarkStart w:id="32" w:name="_Toc5uo7q5"/>
      <w:bookmarkStart w:id="33" w:name="_Toc15298"/>
      <w:bookmarkStart w:id="34" w:name="_Toc4pl1pf"/>
      <w:bookmarkStart w:id="35" w:name="_Tocvvpjju"/>
      <w:r>
        <w:rPr>
          <w:rFonts w:ascii="Times New Roman" w:eastAsia="宋体" w:hAnsi="Times New Roman" w:cs="Times New Roman"/>
          <w:color w:val="000000"/>
        </w:rPr>
        <w:t>9.3.1 </w:t>
      </w:r>
      <w:r>
        <w:rPr>
          <w:rFonts w:ascii="Times New Roman" w:eastAsia="宋体" w:hAnsi="Times New Roman" w:cs="Times New Roman"/>
          <w:color w:val="000000"/>
        </w:rPr>
        <w:t>异常自定义</w:t>
      </w:r>
      <w:bookmarkEnd w:id="32"/>
      <w:bookmarkEnd w:id="33"/>
      <w:bookmarkEnd w:id="34"/>
      <w:bookmarkEnd w:id="35"/>
    </w:p>
    <w:p w14:paraId="457980EE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Java</w:t>
      </w:r>
      <w:r>
        <w:rPr>
          <w:rFonts w:ascii="Times New Roman" w:eastAsia="宋体" w:hAnsi="Times New Roman" w:cs="Times New Roman"/>
          <w:color w:val="000000"/>
        </w:rPr>
        <w:t>提供了很多已有的异常类给程序员使用。但是，在某些情况下，这些异常类不能满足特殊的程序要求。这时候程序员就需要自定义异常类。</w:t>
      </w:r>
    </w:p>
    <w:p w14:paraId="61540127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回顾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异常的分类，</w:t>
      </w:r>
      <w:r>
        <w:rPr>
          <w:rFonts w:ascii="Times New Roman" w:eastAsia="宋体" w:hAnsi="Times New Roman" w:cs="Times New Roman"/>
          <w:color w:val="000000"/>
        </w:rPr>
        <w:t>Throwable</w:t>
      </w:r>
      <w:r>
        <w:rPr>
          <w:rFonts w:ascii="Times New Roman" w:eastAsia="宋体" w:hAnsi="Times New Roman" w:cs="Times New Roman"/>
          <w:color w:val="000000"/>
        </w:rPr>
        <w:t>是所有的错误</w:t>
      </w:r>
      <w:r>
        <w:rPr>
          <w:rFonts w:ascii="Times New Roman" w:eastAsia="宋体" w:hAnsi="Times New Roman" w:cs="Times New Roman"/>
          <w:color w:val="000000"/>
        </w:rPr>
        <w:t>Error</w:t>
      </w:r>
      <w:r>
        <w:rPr>
          <w:rFonts w:ascii="Times New Roman" w:eastAsia="宋体" w:hAnsi="Times New Roman" w:cs="Times New Roman"/>
          <w:color w:val="000000"/>
        </w:rPr>
        <w:t>和异常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的祖先。由于</w:t>
      </w:r>
      <w:r>
        <w:rPr>
          <w:rFonts w:ascii="Times New Roman" w:eastAsia="宋体" w:hAnsi="Times New Roman" w:cs="Times New Roman"/>
          <w:color w:val="000000"/>
        </w:rPr>
        <w:t>Error</w:t>
      </w:r>
      <w:r>
        <w:rPr>
          <w:rFonts w:ascii="Times New Roman" w:eastAsia="宋体" w:hAnsi="Times New Roman" w:cs="Times New Roman"/>
          <w:color w:val="000000"/>
        </w:rPr>
        <w:t>一般是系统里面的问题，是比较严重的，程序员不用考虑</w:t>
      </w:r>
      <w:r>
        <w:rPr>
          <w:rFonts w:ascii="Times New Roman" w:eastAsia="宋体" w:hAnsi="Times New Roman" w:cs="Times New Roman"/>
          <w:color w:val="000000"/>
        </w:rPr>
        <w:t>Error</w:t>
      </w:r>
      <w:r>
        <w:rPr>
          <w:rFonts w:ascii="Times New Roman" w:eastAsia="宋体" w:hAnsi="Times New Roman" w:cs="Times New Roman"/>
          <w:color w:val="000000"/>
        </w:rPr>
        <w:t>类异常，而是专注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类异常。因此，自定义异常就需要继承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或者是它的子类。根据本章第一节异常的分类，自定义异常继承的结果有两种：</w:t>
      </w:r>
    </w:p>
    <w:p w14:paraId="6EBD1513" w14:textId="77777777" w:rsidR="00A712A2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继承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，自定义异常类就会变成一个</w:t>
      </w:r>
      <w:r>
        <w:rPr>
          <w:rFonts w:ascii="Times New Roman" w:eastAsia="宋体" w:hAnsi="Times New Roman" w:cs="Times New Roman"/>
          <w:color w:val="000000"/>
        </w:rPr>
        <w:t> Checked Exception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IDE</w:t>
      </w:r>
      <w:r>
        <w:rPr>
          <w:rFonts w:ascii="Times New Roman" w:eastAsia="宋体" w:hAnsi="Times New Roman" w:cs="Times New Roman"/>
          <w:color w:val="000000"/>
        </w:rPr>
        <w:t>工具就会来辅助帮程序员进行检查。</w:t>
      </w:r>
    </w:p>
    <w:p w14:paraId="66DE66EC" w14:textId="77777777" w:rsidR="00A712A2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继承</w:t>
      </w:r>
      <w:r>
        <w:rPr>
          <w:rFonts w:ascii="Times New Roman" w:eastAsia="宋体" w:hAnsi="Times New Roman" w:cs="Times New Roman"/>
          <w:color w:val="000000"/>
        </w:rPr>
        <w:t>RuntimeException</w:t>
      </w:r>
      <w:r>
        <w:rPr>
          <w:rFonts w:ascii="Times New Roman" w:eastAsia="宋体" w:hAnsi="Times New Roman" w:cs="Times New Roman"/>
          <w:color w:val="000000"/>
        </w:rPr>
        <w:t>及子类，自定义异常类就是</w:t>
      </w:r>
      <w:r>
        <w:rPr>
          <w:rFonts w:ascii="Times New Roman" w:eastAsia="宋体" w:hAnsi="Times New Roman" w:cs="Times New Roman"/>
          <w:color w:val="000000"/>
        </w:rPr>
        <w:t>Unchecked Exception</w:t>
      </w:r>
      <w:r>
        <w:rPr>
          <w:rFonts w:ascii="Times New Roman" w:eastAsia="宋体" w:hAnsi="Times New Roman" w:cs="Times New Roman"/>
          <w:color w:val="000000"/>
        </w:rPr>
        <w:t>。</w:t>
      </w:r>
      <w:r>
        <w:rPr>
          <w:rFonts w:ascii="Times New Roman" w:eastAsia="宋体" w:hAnsi="Times New Roman" w:cs="Times New Roman"/>
          <w:color w:val="000000"/>
        </w:rPr>
        <w:t>IDE</w:t>
      </w:r>
      <w:r>
        <w:rPr>
          <w:rFonts w:ascii="Times New Roman" w:eastAsia="宋体" w:hAnsi="Times New Roman" w:cs="Times New Roman"/>
          <w:color w:val="000000"/>
        </w:rPr>
        <w:t>就不会帮助程序员检查这个异常。</w:t>
      </w:r>
    </w:p>
    <w:p w14:paraId="7D1F50A9" w14:textId="77777777" w:rsidR="00A712A2" w:rsidRDefault="00000000">
      <w:pPr>
        <w:spacing w:line="360" w:lineRule="auto"/>
        <w:ind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选定继承的父类后，自定义异常类重点就在它的构造函数上。在构造函数里面，它一般做两件事情：</w:t>
      </w:r>
    </w:p>
    <w:p w14:paraId="356656EF" w14:textId="77777777" w:rsidR="00A712A2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调用父类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的构造函数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带一个形参</w:t>
      </w:r>
      <w:r>
        <w:rPr>
          <w:rFonts w:ascii="Times New Roman" w:eastAsia="宋体" w:hAnsi="Times New Roman" w:cs="Times New Roman"/>
          <w:color w:val="000000"/>
        </w:rPr>
        <w:t>message)</w:t>
      </w:r>
      <w:r>
        <w:rPr>
          <w:rFonts w:ascii="Times New Roman" w:eastAsia="宋体" w:hAnsi="Times New Roman" w:cs="Times New Roman"/>
          <w:color w:val="000000"/>
        </w:rPr>
        <w:t>，完成错误消息的初始化。</w:t>
      </w:r>
    </w:p>
    <w:p w14:paraId="3221EC43" w14:textId="77777777" w:rsidR="00A712A2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不局限于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的</w:t>
      </w:r>
      <w:r>
        <w:rPr>
          <w:rFonts w:ascii="Times New Roman" w:eastAsia="宋体" w:hAnsi="Times New Roman" w:cs="Times New Roman"/>
          <w:color w:val="000000"/>
        </w:rPr>
        <w:t>message</w:t>
      </w:r>
      <w:r>
        <w:rPr>
          <w:rFonts w:ascii="Times New Roman" w:eastAsia="宋体" w:hAnsi="Times New Roman" w:cs="Times New Roman"/>
          <w:color w:val="000000"/>
        </w:rPr>
        <w:t>变量，定义新的成员变量，从而丰富异常所包含的信息。</w:t>
      </w:r>
    </w:p>
    <w:p w14:paraId="5A718D39" w14:textId="77777777" w:rsidR="00A712A2" w:rsidRDefault="00000000">
      <w:pPr>
        <w:spacing w:line="360" w:lineRule="auto"/>
        <w:ind w:left="480"/>
      </w:pPr>
      <w:r>
        <w:rPr>
          <w:rFonts w:ascii="Times New Roman" w:eastAsia="宋体" w:hAnsi="Times New Roman" w:cs="Times New Roman"/>
          <w:color w:val="000000"/>
        </w:rPr>
        <w:lastRenderedPageBreak/>
        <w:t>以下述的</w:t>
      </w:r>
      <w:r>
        <w:rPr>
          <w:rFonts w:ascii="Times New Roman" w:eastAsia="宋体" w:hAnsi="Times New Roman" w:cs="Times New Roman"/>
          <w:color w:val="000000"/>
        </w:rPr>
        <w:t>MyException</w:t>
      </w:r>
      <w:r>
        <w:rPr>
          <w:rFonts w:ascii="Times New Roman" w:eastAsia="宋体" w:hAnsi="Times New Roman" w:cs="Times New Roman"/>
          <w:color w:val="000000"/>
        </w:rPr>
        <w:t>为例：</w:t>
      </w:r>
    </w:p>
    <w:p w14:paraId="5143971A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MyException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extends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Exception {    </w:t>
      </w:r>
    </w:p>
    <w:p w14:paraId="2908A0A8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</w:p>
    <w:p w14:paraId="4B080933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private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String returnCode ;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异常对应的返回码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0E55BDE6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private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String returnMsg;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异常对应的描述信息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0A62E844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</w:p>
    <w:p w14:paraId="0F7525AA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MyException() {    </w:t>
      </w:r>
    </w:p>
    <w:p w14:paraId="1C329DA3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super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();    </w:t>
      </w:r>
    </w:p>
    <w:p w14:paraId="5CD63680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  </w:t>
      </w:r>
    </w:p>
    <w:p w14:paraId="20F5C6DC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</w:p>
    <w:p w14:paraId="0FDAB127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MyException(String returnMsg) {    </w:t>
      </w:r>
    </w:p>
    <w:p w14:paraId="53CAE6BB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super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(returnMsg);    </w:t>
      </w:r>
    </w:p>
    <w:p w14:paraId="2A026B4D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.returnMsg = returnMsg;    </w:t>
      </w:r>
    </w:p>
    <w:p w14:paraId="39DB3ADF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  </w:t>
      </w:r>
    </w:p>
    <w:p w14:paraId="2A6E44F2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</w:p>
    <w:p w14:paraId="6357B9C6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MyException(String returnCode, String returnMsg) {    </w:t>
      </w:r>
    </w:p>
    <w:p w14:paraId="377ED42C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super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();    </w:t>
      </w:r>
    </w:p>
    <w:p w14:paraId="179E5D66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.returnCode = returnCode;    </w:t>
      </w:r>
    </w:p>
    <w:p w14:paraId="3171DB7C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this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.returnMsg = returnMsg;    </w:t>
      </w:r>
    </w:p>
    <w:p w14:paraId="77FDFE2F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  </w:t>
      </w:r>
    </w:p>
    <w:p w14:paraId="660D3E9E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</w:p>
    <w:p w14:paraId="252822D2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String getReturnCode() {    </w:t>
      </w:r>
    </w:p>
    <w:p w14:paraId="0FCC8997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returnCode;    </w:t>
      </w:r>
    </w:p>
    <w:p w14:paraId="34C71B48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  </w:t>
      </w:r>
    </w:p>
    <w:p w14:paraId="556E6030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</w:p>
    <w:p w14:paraId="066CF2C6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String getreturnMsg() {    </w:t>
      </w:r>
    </w:p>
    <w:p w14:paraId="1CAA4789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returnMsg;    </w:t>
      </w:r>
    </w:p>
    <w:p w14:paraId="4B870FB0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  </w:t>
      </w:r>
    </w:p>
    <w:p w14:paraId="1771A044" w14:textId="77777777" w:rsidR="00A712A2" w:rsidRDefault="00000000">
      <w:pPr>
        <w:widowControl/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</w:t>
      </w:r>
    </w:p>
    <w:p w14:paraId="7D1E158F" w14:textId="77777777" w:rsidR="00A712A2" w:rsidRDefault="00A712A2">
      <w:pPr>
        <w:ind w:left="480"/>
        <w:rPr>
          <w:rFonts w:ascii="Times New Roman" w:eastAsia="宋体" w:hAnsi="Times New Roman" w:cs="Times New Roman"/>
        </w:rPr>
      </w:pPr>
    </w:p>
    <w:p w14:paraId="062E0C62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这个自定义异常类继承了</w:t>
      </w:r>
      <w:r>
        <w:rPr>
          <w:rFonts w:ascii="Times New Roman" w:eastAsia="宋体" w:hAnsi="Times New Roman" w:cs="Times New Roman"/>
          <w:color w:val="000000"/>
        </w:rPr>
        <w:t>Exception</w:t>
      </w:r>
      <w:r>
        <w:rPr>
          <w:rFonts w:ascii="Times New Roman" w:eastAsia="宋体" w:hAnsi="Times New Roman" w:cs="Times New Roman"/>
          <w:color w:val="000000"/>
        </w:rPr>
        <w:t>，额外定义了两个成员变量</w:t>
      </w:r>
      <w:r>
        <w:rPr>
          <w:rFonts w:ascii="Times New Roman" w:eastAsia="宋体" w:hAnsi="Times New Roman" w:cs="Times New Roman"/>
          <w:color w:val="000000"/>
        </w:rPr>
        <w:t>returnCode(</w:t>
      </w:r>
      <w:r>
        <w:rPr>
          <w:rFonts w:ascii="Times New Roman" w:eastAsia="宋体" w:hAnsi="Times New Roman" w:cs="Times New Roman"/>
          <w:color w:val="000000"/>
        </w:rPr>
        <w:t>错误代码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returnMsg(</w:t>
      </w:r>
      <w:r>
        <w:rPr>
          <w:rFonts w:ascii="Times New Roman" w:eastAsia="宋体" w:hAnsi="Times New Roman" w:cs="Times New Roman"/>
          <w:color w:val="000000"/>
        </w:rPr>
        <w:t>错误消息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，可以丰富异常爆发的报错信息。同时设定了多种不同参数的构造函数，适用于不同的构造场合。</w:t>
      </w:r>
    </w:p>
    <w:p w14:paraId="2F9DC1C7" w14:textId="77777777" w:rsidR="00A712A2" w:rsidRDefault="00000000">
      <w:pPr>
        <w:pStyle w:val="3"/>
        <w:spacing w:line="360" w:lineRule="auto"/>
        <w:rPr>
          <w:rFonts w:ascii="Times New Roman" w:eastAsia="宋体" w:hAnsi="Times New Roman" w:cs="Times New Roman"/>
        </w:rPr>
      </w:pPr>
      <w:bookmarkStart w:id="36" w:name="_Tocao77wn"/>
      <w:bookmarkStart w:id="37" w:name="_Toca10v6l"/>
      <w:bookmarkStart w:id="38" w:name="_Toccagmk7"/>
      <w:bookmarkStart w:id="39" w:name="_Toc2059"/>
      <w:r>
        <w:rPr>
          <w:rFonts w:ascii="Times New Roman" w:eastAsia="宋体" w:hAnsi="Times New Roman" w:cs="Times New Roman"/>
          <w:color w:val="000000"/>
        </w:rPr>
        <w:t>9.3.2 </w:t>
      </w:r>
      <w:r>
        <w:rPr>
          <w:rFonts w:ascii="Times New Roman" w:eastAsia="宋体" w:hAnsi="Times New Roman" w:cs="Times New Roman"/>
          <w:color w:val="000000"/>
        </w:rPr>
        <w:t>异常抛出和处理</w:t>
      </w:r>
      <w:bookmarkEnd w:id="36"/>
      <w:bookmarkEnd w:id="37"/>
      <w:bookmarkEnd w:id="38"/>
      <w:bookmarkEnd w:id="39"/>
    </w:p>
    <w:p w14:paraId="521FAF48" w14:textId="77777777" w:rsidR="00A712A2" w:rsidRDefault="00000000">
      <w:pPr>
        <w:spacing w:line="360" w:lineRule="auto"/>
        <w:ind w:firstLine="48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>上节定义了新的异常类，本节将利用</w:t>
      </w:r>
      <w:r>
        <w:rPr>
          <w:rFonts w:ascii="Times New Roman" w:eastAsia="宋体" w:hAnsi="Times New Roman" w:cs="Times New Roman"/>
          <w:color w:val="000000"/>
        </w:rPr>
        <w:t>throw</w:t>
      </w:r>
      <w:r>
        <w:rPr>
          <w:rFonts w:ascii="Times New Roman" w:eastAsia="宋体" w:hAnsi="Times New Roman" w:cs="Times New Roman"/>
          <w:color w:val="000000"/>
        </w:rPr>
        <w:t>关键字来抛出新的异常。首先看调用类</w:t>
      </w:r>
      <w:r>
        <w:rPr>
          <w:rFonts w:ascii="Times New Roman" w:eastAsia="宋体" w:hAnsi="Times New Roman" w:cs="Times New Roman"/>
          <w:color w:val="000000"/>
        </w:rPr>
        <w:t>MyExceptionTest</w:t>
      </w:r>
      <w:r>
        <w:rPr>
          <w:rFonts w:ascii="Times New Roman" w:eastAsia="宋体" w:hAnsi="Times New Roman" w:cs="Times New Roman"/>
          <w:color w:val="000000"/>
        </w:rPr>
        <w:t>。</w:t>
      </w:r>
    </w:p>
    <w:p w14:paraId="24943BA5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MyExceptionTest {    </w:t>
      </w:r>
    </w:p>
    <w:p w14:paraId="65C0DE4A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lastRenderedPageBreak/>
        <w:t>  </w:t>
      </w:r>
    </w:p>
    <w:p w14:paraId="331CA350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testException()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throws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MyException {      </w:t>
      </w:r>
    </w:p>
    <w:p w14:paraId="6CB1F326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throw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MyException(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"10001"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, 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"The reason of myException"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);    </w:t>
      </w:r>
    </w:p>
    <w:p w14:paraId="01C9F6C3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    </w:t>
      </w:r>
    </w:p>
    <w:p w14:paraId="3C0C575B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</w:p>
    <w:p w14:paraId="40800099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main(String[] args) {    </w:t>
      </w:r>
    </w:p>
    <w:p w14:paraId="09A3C374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</w:p>
    <w:p w14:paraId="6A8DF2C2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</w:rPr>
        <w:t>//MyExceptionTest.testException();  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</w:t>
      </w:r>
    </w:p>
    <w:p w14:paraId="62A6F077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</w:t>
      </w:r>
    </w:p>
    <w:p w14:paraId="3963E5F7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try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{    </w:t>
      </w:r>
    </w:p>
    <w:p w14:paraId="4879FB50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MyExceptionTest.testException();    </w:t>
      </w:r>
    </w:p>
    <w:p w14:paraId="0AAB09F4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}   </w:t>
      </w:r>
    </w:p>
    <w:p w14:paraId="5EA9799B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</w:rPr>
        <w:t>catch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(MyException e) {    </w:t>
      </w:r>
    </w:p>
    <w:p w14:paraId="26AB1058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e.printStackTrace();    </w:t>
      </w:r>
    </w:p>
    <w:p w14:paraId="0B9EBC11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"returnCode:"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+e.getReturnCode());    </w:t>
      </w:r>
    </w:p>
    <w:p w14:paraId="63A17F36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    System.out.println(</w:t>
      </w:r>
      <w:r>
        <w:rPr>
          <w:rFonts w:ascii="Consolas" w:eastAsia="宋体" w:hAnsi="Consolas" w:cs="宋体"/>
          <w:color w:val="0000FF"/>
          <w:kern w:val="0"/>
          <w:sz w:val="18"/>
          <w:szCs w:val="18"/>
        </w:rPr>
        <w:t>"returnMsg:"</w:t>
      </w: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+e.getreturnMsg());    </w:t>
      </w:r>
    </w:p>
    <w:p w14:paraId="459A2CCF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    }    </w:t>
      </w:r>
    </w:p>
    <w:p w14:paraId="46B5D425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    }    </w:t>
      </w:r>
    </w:p>
    <w:p w14:paraId="48986C34" w14:textId="77777777" w:rsidR="00A712A2" w:rsidRDefault="00000000">
      <w:pPr>
        <w:widowControl/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</w:rPr>
        <w:t>}    </w:t>
      </w:r>
    </w:p>
    <w:p w14:paraId="1A7BDBC9" w14:textId="77777777" w:rsidR="00A712A2" w:rsidRDefault="00A712A2">
      <w:pPr>
        <w:rPr>
          <w:rFonts w:ascii="Times New Roman" w:eastAsia="宋体" w:hAnsi="Times New Roman" w:cs="Times New Roman"/>
        </w:rPr>
      </w:pPr>
    </w:p>
    <w:p w14:paraId="1CAB8025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程序第</w:t>
      </w:r>
      <w:r>
        <w:rPr>
          <w:rFonts w:ascii="Times New Roman" w:eastAsia="宋体" w:hAnsi="Times New Roman" w:cs="Times New Roman"/>
          <w:color w:val="000000"/>
        </w:rPr>
        <w:t>4</w:t>
      </w:r>
      <w:r>
        <w:rPr>
          <w:rFonts w:ascii="Times New Roman" w:eastAsia="宋体" w:hAnsi="Times New Roman" w:cs="Times New Roman"/>
          <w:color w:val="000000"/>
        </w:rPr>
        <w:t>行，在</w:t>
      </w:r>
      <w:r>
        <w:rPr>
          <w:rFonts w:ascii="Times New Roman" w:eastAsia="宋体" w:hAnsi="Times New Roman" w:cs="Times New Roman"/>
          <w:color w:val="000000"/>
        </w:rPr>
        <w:t>testException()</w:t>
      </w:r>
      <w:r>
        <w:rPr>
          <w:rFonts w:ascii="Times New Roman" w:eastAsia="宋体" w:hAnsi="Times New Roman" w:cs="Times New Roman"/>
          <w:color w:val="000000"/>
        </w:rPr>
        <w:t>这个方法中，它会抛出一个异常。请注意，抛出异常的关键字是</w:t>
      </w:r>
      <w:r>
        <w:rPr>
          <w:rFonts w:ascii="Times New Roman" w:eastAsia="宋体" w:hAnsi="Times New Roman" w:cs="Times New Roman"/>
          <w:color w:val="000000"/>
        </w:rPr>
        <w:t>throw</w:t>
      </w:r>
      <w:r>
        <w:rPr>
          <w:rFonts w:ascii="Times New Roman" w:eastAsia="宋体" w:hAnsi="Times New Roman" w:cs="Times New Roman"/>
          <w:color w:val="000000"/>
        </w:rPr>
        <w:t>。它和函数异常声明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的区别如下：</w:t>
      </w:r>
    </w:p>
    <w:p w14:paraId="7A5FC1E9" w14:textId="77777777" w:rsidR="00A712A2" w:rsidRDefault="00000000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throw</w:t>
      </w:r>
      <w:r>
        <w:rPr>
          <w:rFonts w:ascii="Times New Roman" w:eastAsia="宋体" w:hAnsi="Times New Roman" w:cs="Times New Roman"/>
          <w:color w:val="000000"/>
        </w:rPr>
        <w:t>一般放置于程序正文中，用来引发一个异常。</w:t>
      </w:r>
    </w:p>
    <w:p w14:paraId="469F09DF" w14:textId="56EB2657" w:rsidR="00A712A2" w:rsidRDefault="00000000">
      <w:pPr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一般用于函数定义头部</w:t>
      </w:r>
      <w:r>
        <w:rPr>
          <w:rFonts w:ascii="Times New Roman" w:eastAsia="宋体" w:hAnsi="Times New Roman" w:cs="Times New Roman"/>
          <w:color w:val="000000"/>
        </w:rPr>
        <w:t>(</w:t>
      </w:r>
      <w:r>
        <w:rPr>
          <w:rFonts w:ascii="Times New Roman" w:eastAsia="宋体" w:hAnsi="Times New Roman" w:cs="Times New Roman"/>
          <w:color w:val="000000"/>
        </w:rPr>
        <w:t>第</w:t>
      </w:r>
      <w:r w:rsidR="0044632B">
        <w:rPr>
          <w:rFonts w:ascii="Times New Roman" w:eastAsia="宋体" w:hAnsi="Times New Roman" w:cs="Times New Roman" w:hint="eastAsia"/>
          <w:color w:val="000000"/>
        </w:rPr>
        <w:t>1</w:t>
      </w:r>
      <w:r>
        <w:rPr>
          <w:rFonts w:ascii="Times New Roman" w:eastAsia="宋体" w:hAnsi="Times New Roman" w:cs="Times New Roman"/>
          <w:color w:val="000000"/>
        </w:rPr>
        <w:t>行</w:t>
      </w:r>
      <w:r>
        <w:rPr>
          <w:rFonts w:ascii="Times New Roman" w:eastAsia="宋体" w:hAnsi="Times New Roman" w:cs="Times New Roman"/>
          <w:color w:val="000000"/>
        </w:rPr>
        <w:t>)</w:t>
      </w:r>
      <w:r>
        <w:rPr>
          <w:rFonts w:ascii="Times New Roman" w:eastAsia="宋体" w:hAnsi="Times New Roman" w:cs="Times New Roman"/>
          <w:color w:val="000000"/>
        </w:rPr>
        <w:t>，用来声明这个函数可能会引发异常。</w:t>
      </w:r>
    </w:p>
    <w:p w14:paraId="5E4A7E29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当程序运行到第</w:t>
      </w:r>
      <w:r>
        <w:rPr>
          <w:rFonts w:ascii="Times New Roman" w:eastAsia="宋体" w:hAnsi="Times New Roman" w:cs="Times New Roman"/>
          <w:color w:val="000000"/>
        </w:rPr>
        <w:t>4</w:t>
      </w:r>
      <w:r>
        <w:rPr>
          <w:rFonts w:ascii="Times New Roman" w:eastAsia="宋体" w:hAnsi="Times New Roman" w:cs="Times New Roman"/>
          <w:color w:val="000000"/>
        </w:rPr>
        <w:t>行，遇到</w:t>
      </w:r>
      <w:r>
        <w:rPr>
          <w:rFonts w:ascii="Times New Roman" w:eastAsia="宋体" w:hAnsi="Times New Roman" w:cs="Times New Roman"/>
          <w:color w:val="000000"/>
        </w:rPr>
        <w:t>throw</w:t>
      </w:r>
      <w:r>
        <w:rPr>
          <w:rFonts w:ascii="Times New Roman" w:eastAsia="宋体" w:hAnsi="Times New Roman" w:cs="Times New Roman"/>
          <w:color w:val="000000"/>
        </w:rPr>
        <w:t>抛出一个异常，程序就会停止运行，开始报错。而第</w:t>
      </w:r>
      <w:r>
        <w:rPr>
          <w:rFonts w:ascii="Times New Roman" w:eastAsia="宋体" w:hAnsi="Times New Roman" w:cs="Times New Roman"/>
          <w:color w:val="000000"/>
        </w:rPr>
        <w:t>3</w:t>
      </w:r>
      <w:r>
        <w:rPr>
          <w:rFonts w:ascii="Times New Roman" w:eastAsia="宋体" w:hAnsi="Times New Roman" w:cs="Times New Roman"/>
          <w:color w:val="000000"/>
        </w:rPr>
        <w:t>行的函数被第</w:t>
      </w:r>
      <w:r>
        <w:rPr>
          <w:rFonts w:ascii="Times New Roman" w:eastAsia="宋体" w:hAnsi="Times New Roman" w:cs="Times New Roman"/>
          <w:color w:val="000000"/>
        </w:rPr>
        <w:t>12</w:t>
      </w:r>
      <w:r>
        <w:rPr>
          <w:rFonts w:ascii="Times New Roman" w:eastAsia="宋体" w:hAnsi="Times New Roman" w:cs="Times New Roman"/>
          <w:color w:val="000000"/>
        </w:rPr>
        <w:t>行程序调用，随即进入第</w:t>
      </w:r>
      <w:r>
        <w:rPr>
          <w:rFonts w:ascii="Times New Roman" w:eastAsia="宋体" w:hAnsi="Times New Roman" w:cs="Times New Roman"/>
          <w:color w:val="000000"/>
        </w:rPr>
        <w:t>14</w:t>
      </w:r>
      <w:r>
        <w:rPr>
          <w:rFonts w:ascii="Times New Roman" w:eastAsia="宋体" w:hAnsi="Times New Roman" w:cs="Times New Roman"/>
          <w:color w:val="000000"/>
        </w:rPr>
        <w:t>行的</w:t>
      </w:r>
      <w:r>
        <w:rPr>
          <w:rFonts w:ascii="Times New Roman" w:eastAsia="宋体" w:hAnsi="Times New Roman" w:cs="Times New Roman"/>
          <w:color w:val="000000"/>
        </w:rPr>
        <w:t>catch</w:t>
      </w:r>
      <w:r>
        <w:rPr>
          <w:rFonts w:ascii="Times New Roman" w:eastAsia="宋体" w:hAnsi="Times New Roman" w:cs="Times New Roman"/>
          <w:color w:val="000000"/>
        </w:rPr>
        <w:t>块进行处理。也就是说，自定义类的异常处理和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自带异常一样，唯一不同的，就是引发的方式，需要用</w:t>
      </w:r>
      <w:r>
        <w:rPr>
          <w:rFonts w:ascii="Times New Roman" w:eastAsia="宋体" w:hAnsi="Times New Roman" w:cs="Times New Roman"/>
          <w:color w:val="000000"/>
        </w:rPr>
        <w:t>throw</w:t>
      </w:r>
      <w:r>
        <w:rPr>
          <w:rFonts w:ascii="Times New Roman" w:eastAsia="宋体" w:hAnsi="Times New Roman" w:cs="Times New Roman"/>
          <w:color w:val="000000"/>
        </w:rPr>
        <w:t>来手动引发。而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自带异常也可以用</w:t>
      </w:r>
      <w:r>
        <w:rPr>
          <w:rFonts w:ascii="Times New Roman" w:eastAsia="宋体" w:hAnsi="Times New Roman" w:cs="Times New Roman"/>
          <w:color w:val="000000"/>
        </w:rPr>
        <w:t>throw</w:t>
      </w:r>
      <w:r>
        <w:rPr>
          <w:rFonts w:ascii="Times New Roman" w:eastAsia="宋体" w:hAnsi="Times New Roman" w:cs="Times New Roman"/>
          <w:color w:val="000000"/>
        </w:rPr>
        <w:t>引发，也可以程序代码自动引发，例如代码</w:t>
      </w:r>
      <w:r>
        <w:rPr>
          <w:rFonts w:ascii="Times New Roman" w:eastAsia="宋体" w:hAnsi="Times New Roman" w:cs="Times New Roman"/>
          <w:color w:val="000000"/>
        </w:rPr>
        <w:t>“5/0;”</w:t>
      </w:r>
      <w:r>
        <w:rPr>
          <w:rFonts w:ascii="Times New Roman" w:eastAsia="宋体" w:hAnsi="Times New Roman" w:cs="Times New Roman"/>
          <w:color w:val="000000"/>
        </w:rPr>
        <w:t>将自动引发</w:t>
      </w:r>
      <w:r>
        <w:rPr>
          <w:rFonts w:ascii="Times New Roman" w:eastAsia="宋体" w:hAnsi="Times New Roman" w:cs="Times New Roman"/>
          <w:color w:val="000000"/>
        </w:rPr>
        <w:t>ArithmeticException</w:t>
      </w:r>
      <w:r>
        <w:rPr>
          <w:rFonts w:ascii="Times New Roman" w:eastAsia="宋体" w:hAnsi="Times New Roman" w:cs="Times New Roman"/>
          <w:color w:val="000000"/>
        </w:rPr>
        <w:t>。</w:t>
      </w:r>
    </w:p>
    <w:p w14:paraId="6AD6D60A" w14:textId="77777777" w:rsidR="00A712A2" w:rsidRDefault="00000000">
      <w:pPr>
        <w:pStyle w:val="2"/>
        <w:spacing w:line="360" w:lineRule="auto"/>
        <w:rPr>
          <w:rFonts w:ascii="Times New Roman" w:eastAsia="宋体" w:hAnsi="Times New Roman" w:cs="Times New Roman"/>
        </w:rPr>
      </w:pPr>
      <w:bookmarkStart w:id="40" w:name="_Toc2r854c"/>
      <w:bookmarkStart w:id="41" w:name="_Toc6e46h2"/>
      <w:bookmarkStart w:id="42" w:name="_Tocb9q4i0"/>
      <w:bookmarkStart w:id="43" w:name="_Toc22003"/>
      <w:r>
        <w:rPr>
          <w:rFonts w:ascii="Times New Roman" w:eastAsia="宋体" w:hAnsi="Times New Roman" w:cs="Times New Roman"/>
          <w:color w:val="000000"/>
        </w:rPr>
        <w:t>第四节</w:t>
      </w:r>
      <w:r>
        <w:rPr>
          <w:rFonts w:ascii="Times New Roman" w:eastAsia="宋体" w:hAnsi="Times New Roman" w:cs="Times New Roman"/>
          <w:color w:val="000000"/>
        </w:rPr>
        <w:t> </w:t>
      </w:r>
      <w:r>
        <w:rPr>
          <w:rFonts w:ascii="Times New Roman" w:eastAsia="宋体" w:hAnsi="Times New Roman" w:cs="Times New Roman"/>
          <w:color w:val="000000"/>
        </w:rPr>
        <w:t>本章小结</w:t>
      </w:r>
      <w:bookmarkEnd w:id="40"/>
      <w:bookmarkEnd w:id="41"/>
      <w:bookmarkEnd w:id="42"/>
      <w:bookmarkEnd w:id="43"/>
    </w:p>
    <w:p w14:paraId="4EDE3418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 xml:space="preserve">    </w:t>
      </w:r>
      <w:r>
        <w:rPr>
          <w:rFonts w:ascii="Times New Roman" w:eastAsia="宋体" w:hAnsi="Times New Roman" w:cs="Times New Roman"/>
          <w:color w:val="000000"/>
        </w:rPr>
        <w:t>本章介绍了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的异常和异常处理机制。首先介绍了</w:t>
      </w:r>
      <w:r>
        <w:rPr>
          <w:rFonts w:ascii="Times New Roman" w:eastAsia="宋体" w:hAnsi="Times New Roman" w:cs="Times New Roman"/>
          <w:color w:val="000000"/>
        </w:rPr>
        <w:t>Java</w:t>
      </w:r>
      <w:r>
        <w:rPr>
          <w:rFonts w:ascii="Times New Roman" w:eastAsia="宋体" w:hAnsi="Times New Roman" w:cs="Times New Roman"/>
          <w:color w:val="000000"/>
        </w:rPr>
        <w:t>的异常分类，然后着重阐述了</w:t>
      </w:r>
      <w:r>
        <w:rPr>
          <w:rFonts w:ascii="Times New Roman" w:eastAsia="宋体" w:hAnsi="Times New Roman" w:cs="Times New Roman"/>
          <w:color w:val="000000"/>
        </w:rPr>
        <w:t>try-catch-finally</w:t>
      </w:r>
      <w:r>
        <w:rPr>
          <w:rFonts w:ascii="Times New Roman" w:eastAsia="宋体" w:hAnsi="Times New Roman" w:cs="Times New Roman"/>
          <w:color w:val="000000"/>
        </w:rPr>
        <w:t>和</w:t>
      </w:r>
      <w:r>
        <w:rPr>
          <w:rFonts w:ascii="Times New Roman" w:eastAsia="宋体" w:hAnsi="Times New Roman" w:cs="Times New Roman"/>
          <w:color w:val="000000"/>
        </w:rPr>
        <w:t>throws</w:t>
      </w:r>
      <w:r>
        <w:rPr>
          <w:rFonts w:ascii="Times New Roman" w:eastAsia="宋体" w:hAnsi="Times New Roman" w:cs="Times New Roman"/>
          <w:color w:val="000000"/>
        </w:rPr>
        <w:t>异常声明，这也是本章的重点。最后介绍自定义异常类的设计和实现。</w:t>
      </w:r>
    </w:p>
    <w:p w14:paraId="3D815D4D" w14:textId="77777777" w:rsidR="00A712A2" w:rsidRDefault="00000000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 w:val="21"/>
        </w:rPr>
        <w:t> </w:t>
      </w:r>
    </w:p>
    <w:sectPr w:rsidR="00A712A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F2BF7" w14:textId="77777777" w:rsidR="00A0383F" w:rsidRDefault="00A0383F">
      <w:r>
        <w:separator/>
      </w:r>
    </w:p>
  </w:endnote>
  <w:endnote w:type="continuationSeparator" w:id="0">
    <w:p w14:paraId="2146E2FB" w14:textId="77777777" w:rsidR="00A0383F" w:rsidRDefault="00A0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'Times New Roman'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25E92F" w14:textId="77777777" w:rsidR="00A0383F" w:rsidRDefault="00A0383F">
      <w:r>
        <w:separator/>
      </w:r>
    </w:p>
  </w:footnote>
  <w:footnote w:type="continuationSeparator" w:id="0">
    <w:p w14:paraId="1115D038" w14:textId="77777777" w:rsidR="00A0383F" w:rsidRDefault="00A0383F">
      <w:r>
        <w:continuationSeparator/>
      </w:r>
    </w:p>
  </w:footnote>
  <w:footnote w:id="1">
    <w:p w14:paraId="669B7B0D" w14:textId="77777777" w:rsidR="00A712A2" w:rsidRDefault="00000000">
      <w:pPr>
        <w:keepLines/>
        <w:snapToGrid w:val="0"/>
        <w:jc w:val="left"/>
        <w:rPr>
          <w:rFonts w:ascii="宋体" w:eastAsia="宋体" w:hAnsi="宋体" w:cs="宋体"/>
        </w:rPr>
      </w:pPr>
      <w:r>
        <w:rPr>
          <w:rStyle w:val="ab"/>
        </w:rPr>
        <w:footnoteRef/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color w:val="000000"/>
          <w:sz w:val="18"/>
        </w:rPr>
        <w:t>大家购买笔记本电脑，包装里面附带保修卡和使用须知。使用须知肯定都要备注不能让机器接触水，否则不能工作。这就是一种异常声明的例子。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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417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656" w:hanging="336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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417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656" w:hanging="336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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417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656" w:hanging="336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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417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656" w:hanging="336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176" w:hanging="336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9D67A65"/>
    <w:multiLevelType w:val="multilevel"/>
    <w:tmpl w:val="09D67A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9D73346"/>
    <w:multiLevelType w:val="multilevel"/>
    <w:tmpl w:val="09D733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3EC14052"/>
    <w:multiLevelType w:val="multilevel"/>
    <w:tmpl w:val="3EC140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0F4035F"/>
    <w:multiLevelType w:val="multilevel"/>
    <w:tmpl w:val="40F403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485F30A4"/>
    <w:multiLevelType w:val="multilevel"/>
    <w:tmpl w:val="485F30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4FC32379"/>
    <w:multiLevelType w:val="multilevel"/>
    <w:tmpl w:val="4FC323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53552DD5"/>
    <w:multiLevelType w:val="multilevel"/>
    <w:tmpl w:val="53552DD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bullet"/>
      <w:lvlText w:val=""/>
      <w:lvlJc w:val="left"/>
      <w:pPr>
        <w:ind w:left="81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12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77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22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73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321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36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417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4656" w:hanging="336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B3C46F3"/>
    <w:multiLevelType w:val="multilevel"/>
    <w:tmpl w:val="5B3C46F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68B00280"/>
    <w:multiLevelType w:val="multilevel"/>
    <w:tmpl w:val="68B002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6E161B08"/>
    <w:multiLevelType w:val="multilevel"/>
    <w:tmpl w:val="6E161B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59782711">
    <w:abstractNumId w:val="3"/>
  </w:num>
  <w:num w:numId="2" w16cid:durableId="641353474">
    <w:abstractNumId w:val="2"/>
  </w:num>
  <w:num w:numId="3" w16cid:durableId="1185363068">
    <w:abstractNumId w:val="6"/>
  </w:num>
  <w:num w:numId="4" w16cid:durableId="1891530141">
    <w:abstractNumId w:val="15"/>
  </w:num>
  <w:num w:numId="5" w16cid:durableId="1769544310">
    <w:abstractNumId w:val="13"/>
  </w:num>
  <w:num w:numId="6" w16cid:durableId="1072123162">
    <w:abstractNumId w:val="14"/>
  </w:num>
  <w:num w:numId="7" w16cid:durableId="506755629">
    <w:abstractNumId w:val="10"/>
  </w:num>
  <w:num w:numId="8" w16cid:durableId="1370303135">
    <w:abstractNumId w:val="5"/>
  </w:num>
  <w:num w:numId="9" w16cid:durableId="177233898">
    <w:abstractNumId w:val="12"/>
  </w:num>
  <w:num w:numId="10" w16cid:durableId="1348362541">
    <w:abstractNumId w:val="7"/>
  </w:num>
  <w:num w:numId="11" w16cid:durableId="2066293577">
    <w:abstractNumId w:val="11"/>
  </w:num>
  <w:num w:numId="12" w16cid:durableId="1568950876">
    <w:abstractNumId w:val="1"/>
  </w:num>
  <w:num w:numId="13" w16cid:durableId="1863587316">
    <w:abstractNumId w:val="0"/>
  </w:num>
  <w:num w:numId="14" w16cid:durableId="1839617748">
    <w:abstractNumId w:val="8"/>
  </w:num>
  <w:num w:numId="15" w16cid:durableId="610744477">
    <w:abstractNumId w:val="9"/>
  </w:num>
  <w:num w:numId="16" w16cid:durableId="8259025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MwOGUwZTdlZWQyOWM2ZTU0NjQ1ZTkzMTUxNDY5ZDkifQ=="/>
  </w:docVars>
  <w:rsids>
    <w:rsidRoot w:val="00153681"/>
    <w:rsid w:val="00013AB3"/>
    <w:rsid w:val="0001565D"/>
    <w:rsid w:val="00017BA6"/>
    <w:rsid w:val="00032C76"/>
    <w:rsid w:val="00040E50"/>
    <w:rsid w:val="00056FE5"/>
    <w:rsid w:val="0006162F"/>
    <w:rsid w:val="000626B5"/>
    <w:rsid w:val="00062C80"/>
    <w:rsid w:val="00063291"/>
    <w:rsid w:val="00063856"/>
    <w:rsid w:val="00072C72"/>
    <w:rsid w:val="00084868"/>
    <w:rsid w:val="000852AE"/>
    <w:rsid w:val="000863BE"/>
    <w:rsid w:val="00090ABC"/>
    <w:rsid w:val="00094D95"/>
    <w:rsid w:val="000970F0"/>
    <w:rsid w:val="000A089C"/>
    <w:rsid w:val="000A18B3"/>
    <w:rsid w:val="000A3190"/>
    <w:rsid w:val="000A4721"/>
    <w:rsid w:val="000B013C"/>
    <w:rsid w:val="000B37FF"/>
    <w:rsid w:val="000B39FE"/>
    <w:rsid w:val="000C050C"/>
    <w:rsid w:val="000C4848"/>
    <w:rsid w:val="000C7FCC"/>
    <w:rsid w:val="000E0709"/>
    <w:rsid w:val="000E616D"/>
    <w:rsid w:val="000F7F2D"/>
    <w:rsid w:val="00103E51"/>
    <w:rsid w:val="0010539D"/>
    <w:rsid w:val="001114DB"/>
    <w:rsid w:val="00112C48"/>
    <w:rsid w:val="00115339"/>
    <w:rsid w:val="00115561"/>
    <w:rsid w:val="00115B5B"/>
    <w:rsid w:val="00121495"/>
    <w:rsid w:val="00125F82"/>
    <w:rsid w:val="00126E1D"/>
    <w:rsid w:val="00131B9C"/>
    <w:rsid w:val="0013379B"/>
    <w:rsid w:val="0013442F"/>
    <w:rsid w:val="00134D81"/>
    <w:rsid w:val="0013666A"/>
    <w:rsid w:val="00136DFD"/>
    <w:rsid w:val="0014174E"/>
    <w:rsid w:val="00142999"/>
    <w:rsid w:val="00145188"/>
    <w:rsid w:val="00152AE9"/>
    <w:rsid w:val="00153681"/>
    <w:rsid w:val="00157512"/>
    <w:rsid w:val="00160256"/>
    <w:rsid w:val="00162D2A"/>
    <w:rsid w:val="00170394"/>
    <w:rsid w:val="001712BD"/>
    <w:rsid w:val="00177340"/>
    <w:rsid w:val="00177F07"/>
    <w:rsid w:val="00181DE2"/>
    <w:rsid w:val="00182D94"/>
    <w:rsid w:val="00184298"/>
    <w:rsid w:val="001848E4"/>
    <w:rsid w:val="00184B9B"/>
    <w:rsid w:val="00185553"/>
    <w:rsid w:val="001863DB"/>
    <w:rsid w:val="00190C43"/>
    <w:rsid w:val="001B0E21"/>
    <w:rsid w:val="001C6B96"/>
    <w:rsid w:val="001D0B5A"/>
    <w:rsid w:val="001D49C3"/>
    <w:rsid w:val="001E002E"/>
    <w:rsid w:val="001E0551"/>
    <w:rsid w:val="001E29F2"/>
    <w:rsid w:val="001F1F8C"/>
    <w:rsid w:val="00201051"/>
    <w:rsid w:val="00203EC8"/>
    <w:rsid w:val="002050B3"/>
    <w:rsid w:val="0021178B"/>
    <w:rsid w:val="00216A60"/>
    <w:rsid w:val="0022190D"/>
    <w:rsid w:val="00223C72"/>
    <w:rsid w:val="002246B6"/>
    <w:rsid w:val="002355A8"/>
    <w:rsid w:val="00242C84"/>
    <w:rsid w:val="00254013"/>
    <w:rsid w:val="00261CA0"/>
    <w:rsid w:val="00262844"/>
    <w:rsid w:val="00283CC1"/>
    <w:rsid w:val="00283EFA"/>
    <w:rsid w:val="0028729F"/>
    <w:rsid w:val="0029071E"/>
    <w:rsid w:val="0029624F"/>
    <w:rsid w:val="002A1E73"/>
    <w:rsid w:val="002A214B"/>
    <w:rsid w:val="002A3044"/>
    <w:rsid w:val="002C1F6F"/>
    <w:rsid w:val="002E646D"/>
    <w:rsid w:val="002E6674"/>
    <w:rsid w:val="002F4BF0"/>
    <w:rsid w:val="003124AF"/>
    <w:rsid w:val="00320B9F"/>
    <w:rsid w:val="00321566"/>
    <w:rsid w:val="00326E07"/>
    <w:rsid w:val="00345ABB"/>
    <w:rsid w:val="0035284D"/>
    <w:rsid w:val="003552DC"/>
    <w:rsid w:val="00365E0A"/>
    <w:rsid w:val="00367826"/>
    <w:rsid w:val="00370C26"/>
    <w:rsid w:val="00373A33"/>
    <w:rsid w:val="003741A6"/>
    <w:rsid w:val="0037688A"/>
    <w:rsid w:val="00382CC0"/>
    <w:rsid w:val="00383094"/>
    <w:rsid w:val="003876EB"/>
    <w:rsid w:val="00387907"/>
    <w:rsid w:val="0039661E"/>
    <w:rsid w:val="00397723"/>
    <w:rsid w:val="003A55F9"/>
    <w:rsid w:val="003A560D"/>
    <w:rsid w:val="003A5DAB"/>
    <w:rsid w:val="003A611E"/>
    <w:rsid w:val="003A7742"/>
    <w:rsid w:val="003B6BD7"/>
    <w:rsid w:val="003C0403"/>
    <w:rsid w:val="003C77D8"/>
    <w:rsid w:val="003E2682"/>
    <w:rsid w:val="003E76BC"/>
    <w:rsid w:val="003F10E5"/>
    <w:rsid w:val="003F6791"/>
    <w:rsid w:val="00420A49"/>
    <w:rsid w:val="0044632B"/>
    <w:rsid w:val="00450653"/>
    <w:rsid w:val="00474652"/>
    <w:rsid w:val="004751C6"/>
    <w:rsid w:val="00483D3B"/>
    <w:rsid w:val="0048544E"/>
    <w:rsid w:val="004A2947"/>
    <w:rsid w:val="004A7946"/>
    <w:rsid w:val="004A7A4F"/>
    <w:rsid w:val="004B3D9C"/>
    <w:rsid w:val="004B693A"/>
    <w:rsid w:val="004E17B5"/>
    <w:rsid w:val="00501441"/>
    <w:rsid w:val="00507342"/>
    <w:rsid w:val="0052505C"/>
    <w:rsid w:val="00530FD9"/>
    <w:rsid w:val="0054071A"/>
    <w:rsid w:val="005447F3"/>
    <w:rsid w:val="0054685E"/>
    <w:rsid w:val="00552DA2"/>
    <w:rsid w:val="005574D6"/>
    <w:rsid w:val="005658A5"/>
    <w:rsid w:val="0059163F"/>
    <w:rsid w:val="0059373B"/>
    <w:rsid w:val="005A7D04"/>
    <w:rsid w:val="005B06AB"/>
    <w:rsid w:val="005B4700"/>
    <w:rsid w:val="005C617E"/>
    <w:rsid w:val="005E26F7"/>
    <w:rsid w:val="005E3919"/>
    <w:rsid w:val="005E50D3"/>
    <w:rsid w:val="005E5F9D"/>
    <w:rsid w:val="005E70A9"/>
    <w:rsid w:val="005F2E52"/>
    <w:rsid w:val="005F34B5"/>
    <w:rsid w:val="005F67F6"/>
    <w:rsid w:val="00605B83"/>
    <w:rsid w:val="0061191F"/>
    <w:rsid w:val="00617A32"/>
    <w:rsid w:val="00622D07"/>
    <w:rsid w:val="006345D2"/>
    <w:rsid w:val="00637C45"/>
    <w:rsid w:val="00646821"/>
    <w:rsid w:val="00655EBE"/>
    <w:rsid w:val="00662079"/>
    <w:rsid w:val="00666258"/>
    <w:rsid w:val="006735D8"/>
    <w:rsid w:val="00676B92"/>
    <w:rsid w:val="006775CB"/>
    <w:rsid w:val="0068080B"/>
    <w:rsid w:val="00695F6B"/>
    <w:rsid w:val="006A00F3"/>
    <w:rsid w:val="006C3DC6"/>
    <w:rsid w:val="006C7388"/>
    <w:rsid w:val="006D32E2"/>
    <w:rsid w:val="006D682D"/>
    <w:rsid w:val="006E081C"/>
    <w:rsid w:val="006E21A6"/>
    <w:rsid w:val="006E3962"/>
    <w:rsid w:val="006E6D3A"/>
    <w:rsid w:val="006F2BF1"/>
    <w:rsid w:val="006F59E8"/>
    <w:rsid w:val="007036D3"/>
    <w:rsid w:val="00710C1B"/>
    <w:rsid w:val="0073758C"/>
    <w:rsid w:val="00741241"/>
    <w:rsid w:val="007460EA"/>
    <w:rsid w:val="007544BC"/>
    <w:rsid w:val="0076020D"/>
    <w:rsid w:val="00765BD6"/>
    <w:rsid w:val="007742EA"/>
    <w:rsid w:val="00786E82"/>
    <w:rsid w:val="007A0B9E"/>
    <w:rsid w:val="007A4EE5"/>
    <w:rsid w:val="007A70A8"/>
    <w:rsid w:val="007C1A42"/>
    <w:rsid w:val="007C33C3"/>
    <w:rsid w:val="007C3EDA"/>
    <w:rsid w:val="007C7A9A"/>
    <w:rsid w:val="007D24E7"/>
    <w:rsid w:val="007D5FF7"/>
    <w:rsid w:val="007E0C5E"/>
    <w:rsid w:val="007E44BD"/>
    <w:rsid w:val="007F2D7D"/>
    <w:rsid w:val="007F3FEF"/>
    <w:rsid w:val="007F54DA"/>
    <w:rsid w:val="00803581"/>
    <w:rsid w:val="00824AFB"/>
    <w:rsid w:val="008260DB"/>
    <w:rsid w:val="008351F7"/>
    <w:rsid w:val="00835368"/>
    <w:rsid w:val="00835405"/>
    <w:rsid w:val="00850A76"/>
    <w:rsid w:val="00863F53"/>
    <w:rsid w:val="00872B05"/>
    <w:rsid w:val="00872D63"/>
    <w:rsid w:val="0087597A"/>
    <w:rsid w:val="008855A0"/>
    <w:rsid w:val="00886CDB"/>
    <w:rsid w:val="00892A79"/>
    <w:rsid w:val="00893FB5"/>
    <w:rsid w:val="008955C4"/>
    <w:rsid w:val="00897B2A"/>
    <w:rsid w:val="008A2499"/>
    <w:rsid w:val="008B0576"/>
    <w:rsid w:val="008C1053"/>
    <w:rsid w:val="008C5F5D"/>
    <w:rsid w:val="008D484B"/>
    <w:rsid w:val="008D76DA"/>
    <w:rsid w:val="008E508C"/>
    <w:rsid w:val="00903801"/>
    <w:rsid w:val="00905D4A"/>
    <w:rsid w:val="009067EB"/>
    <w:rsid w:val="009076E0"/>
    <w:rsid w:val="00912CDC"/>
    <w:rsid w:val="00915C3F"/>
    <w:rsid w:val="009529D4"/>
    <w:rsid w:val="0095583A"/>
    <w:rsid w:val="00957544"/>
    <w:rsid w:val="0096168C"/>
    <w:rsid w:val="00966748"/>
    <w:rsid w:val="009668CE"/>
    <w:rsid w:val="00982BDD"/>
    <w:rsid w:val="00997CEF"/>
    <w:rsid w:val="009A112C"/>
    <w:rsid w:val="009A609E"/>
    <w:rsid w:val="009A61E6"/>
    <w:rsid w:val="009A7415"/>
    <w:rsid w:val="009B3A35"/>
    <w:rsid w:val="009B64AF"/>
    <w:rsid w:val="009C01EA"/>
    <w:rsid w:val="009D073D"/>
    <w:rsid w:val="009E3373"/>
    <w:rsid w:val="009E4124"/>
    <w:rsid w:val="009E604C"/>
    <w:rsid w:val="009F054E"/>
    <w:rsid w:val="00A012AF"/>
    <w:rsid w:val="00A0383F"/>
    <w:rsid w:val="00A05C02"/>
    <w:rsid w:val="00A21CE6"/>
    <w:rsid w:val="00A23D5E"/>
    <w:rsid w:val="00A254D0"/>
    <w:rsid w:val="00A347C2"/>
    <w:rsid w:val="00A40D46"/>
    <w:rsid w:val="00A4230A"/>
    <w:rsid w:val="00A5631A"/>
    <w:rsid w:val="00A712A2"/>
    <w:rsid w:val="00A7525B"/>
    <w:rsid w:val="00A94B94"/>
    <w:rsid w:val="00A954B1"/>
    <w:rsid w:val="00AA24E4"/>
    <w:rsid w:val="00AA2FB2"/>
    <w:rsid w:val="00AA440A"/>
    <w:rsid w:val="00AB36C9"/>
    <w:rsid w:val="00AB480B"/>
    <w:rsid w:val="00AB6636"/>
    <w:rsid w:val="00AC7D5D"/>
    <w:rsid w:val="00AD3C11"/>
    <w:rsid w:val="00AE7B3B"/>
    <w:rsid w:val="00B05700"/>
    <w:rsid w:val="00B12F4E"/>
    <w:rsid w:val="00B260BF"/>
    <w:rsid w:val="00B31920"/>
    <w:rsid w:val="00B34523"/>
    <w:rsid w:val="00B40A0F"/>
    <w:rsid w:val="00B472AA"/>
    <w:rsid w:val="00B53797"/>
    <w:rsid w:val="00B543C9"/>
    <w:rsid w:val="00B556A5"/>
    <w:rsid w:val="00B56EF2"/>
    <w:rsid w:val="00B5749F"/>
    <w:rsid w:val="00B61069"/>
    <w:rsid w:val="00B675BC"/>
    <w:rsid w:val="00B72191"/>
    <w:rsid w:val="00B72647"/>
    <w:rsid w:val="00B81F5A"/>
    <w:rsid w:val="00BA7049"/>
    <w:rsid w:val="00BB1F75"/>
    <w:rsid w:val="00BB5BD3"/>
    <w:rsid w:val="00BB73E3"/>
    <w:rsid w:val="00BC04DF"/>
    <w:rsid w:val="00BC2C81"/>
    <w:rsid w:val="00BC714C"/>
    <w:rsid w:val="00BD26FD"/>
    <w:rsid w:val="00BE3D8D"/>
    <w:rsid w:val="00BE4CF7"/>
    <w:rsid w:val="00BF6A6B"/>
    <w:rsid w:val="00C0428C"/>
    <w:rsid w:val="00C05836"/>
    <w:rsid w:val="00C171C3"/>
    <w:rsid w:val="00C25C6E"/>
    <w:rsid w:val="00C262A5"/>
    <w:rsid w:val="00C4194D"/>
    <w:rsid w:val="00C44D06"/>
    <w:rsid w:val="00C50018"/>
    <w:rsid w:val="00C55460"/>
    <w:rsid w:val="00C57B6A"/>
    <w:rsid w:val="00C667E3"/>
    <w:rsid w:val="00C67984"/>
    <w:rsid w:val="00C705FA"/>
    <w:rsid w:val="00C735E6"/>
    <w:rsid w:val="00C74D2A"/>
    <w:rsid w:val="00C77087"/>
    <w:rsid w:val="00C77199"/>
    <w:rsid w:val="00C90E64"/>
    <w:rsid w:val="00C90FB4"/>
    <w:rsid w:val="00C94A69"/>
    <w:rsid w:val="00C94F5F"/>
    <w:rsid w:val="00CB010A"/>
    <w:rsid w:val="00CB337B"/>
    <w:rsid w:val="00CC0CC5"/>
    <w:rsid w:val="00CC4317"/>
    <w:rsid w:val="00CC5235"/>
    <w:rsid w:val="00CC60E2"/>
    <w:rsid w:val="00CC7144"/>
    <w:rsid w:val="00CD6A3D"/>
    <w:rsid w:val="00D00805"/>
    <w:rsid w:val="00D02293"/>
    <w:rsid w:val="00D05EBC"/>
    <w:rsid w:val="00D17FF9"/>
    <w:rsid w:val="00D20E50"/>
    <w:rsid w:val="00D2476E"/>
    <w:rsid w:val="00D314ED"/>
    <w:rsid w:val="00D4246A"/>
    <w:rsid w:val="00D44D8C"/>
    <w:rsid w:val="00D63D90"/>
    <w:rsid w:val="00D71454"/>
    <w:rsid w:val="00D729E6"/>
    <w:rsid w:val="00D8045F"/>
    <w:rsid w:val="00D91345"/>
    <w:rsid w:val="00D93D78"/>
    <w:rsid w:val="00DA66B7"/>
    <w:rsid w:val="00DB0385"/>
    <w:rsid w:val="00DB214F"/>
    <w:rsid w:val="00DB70D5"/>
    <w:rsid w:val="00DC3879"/>
    <w:rsid w:val="00DC5617"/>
    <w:rsid w:val="00DD0D16"/>
    <w:rsid w:val="00DE14A8"/>
    <w:rsid w:val="00DE2BA3"/>
    <w:rsid w:val="00DE5A2D"/>
    <w:rsid w:val="00DF0A94"/>
    <w:rsid w:val="00DF417B"/>
    <w:rsid w:val="00DF5180"/>
    <w:rsid w:val="00E0131A"/>
    <w:rsid w:val="00E045ED"/>
    <w:rsid w:val="00E0608C"/>
    <w:rsid w:val="00E155EC"/>
    <w:rsid w:val="00E16106"/>
    <w:rsid w:val="00E17243"/>
    <w:rsid w:val="00E347CF"/>
    <w:rsid w:val="00E3504A"/>
    <w:rsid w:val="00E36A45"/>
    <w:rsid w:val="00E4170D"/>
    <w:rsid w:val="00E4173E"/>
    <w:rsid w:val="00E433C6"/>
    <w:rsid w:val="00E508F0"/>
    <w:rsid w:val="00E638DF"/>
    <w:rsid w:val="00E645AD"/>
    <w:rsid w:val="00E8053C"/>
    <w:rsid w:val="00E85654"/>
    <w:rsid w:val="00E86771"/>
    <w:rsid w:val="00E90A42"/>
    <w:rsid w:val="00E9176F"/>
    <w:rsid w:val="00EA27BB"/>
    <w:rsid w:val="00EB7CBC"/>
    <w:rsid w:val="00ED2E40"/>
    <w:rsid w:val="00ED3CCF"/>
    <w:rsid w:val="00ED79F6"/>
    <w:rsid w:val="00EE0949"/>
    <w:rsid w:val="00EE144D"/>
    <w:rsid w:val="00EE4656"/>
    <w:rsid w:val="00F018C0"/>
    <w:rsid w:val="00F02323"/>
    <w:rsid w:val="00F04308"/>
    <w:rsid w:val="00F04F9F"/>
    <w:rsid w:val="00F17993"/>
    <w:rsid w:val="00F20F11"/>
    <w:rsid w:val="00F25CE1"/>
    <w:rsid w:val="00F30DBF"/>
    <w:rsid w:val="00F33FE7"/>
    <w:rsid w:val="00F40B73"/>
    <w:rsid w:val="00F41FEF"/>
    <w:rsid w:val="00F45B5A"/>
    <w:rsid w:val="00F527FE"/>
    <w:rsid w:val="00F53AD7"/>
    <w:rsid w:val="00F55901"/>
    <w:rsid w:val="00F609BE"/>
    <w:rsid w:val="00F65755"/>
    <w:rsid w:val="00F743B3"/>
    <w:rsid w:val="00F85D9F"/>
    <w:rsid w:val="00F900FA"/>
    <w:rsid w:val="00FA19D8"/>
    <w:rsid w:val="00FA1D95"/>
    <w:rsid w:val="00FB3A9B"/>
    <w:rsid w:val="00FB5B49"/>
    <w:rsid w:val="00FC1F79"/>
    <w:rsid w:val="00FC27E1"/>
    <w:rsid w:val="00FC2D5D"/>
    <w:rsid w:val="00FD71A8"/>
    <w:rsid w:val="00FE0C8E"/>
    <w:rsid w:val="00FE0D12"/>
    <w:rsid w:val="00FE7B23"/>
    <w:rsid w:val="00FF69D1"/>
    <w:rsid w:val="0AC43025"/>
    <w:rsid w:val="23401F42"/>
    <w:rsid w:val="438B34D0"/>
    <w:rsid w:val="655D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7018"/>
  <w15:docId w15:val="{60D5A892-9394-4918-805F-68E3D2A1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7">
    <w:name w:val="footnote text"/>
    <w:basedOn w:val="a"/>
    <w:link w:val="a8"/>
    <w:autoRedefine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character" w:styleId="a9">
    <w:name w:val="Emphasis"/>
    <w:basedOn w:val="a0"/>
    <w:autoRedefine/>
    <w:uiPriority w:val="20"/>
    <w:qFormat/>
    <w:rPr>
      <w:i/>
      <w:iCs/>
    </w:rPr>
  </w:style>
  <w:style w:type="character" w:styleId="aa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ab">
    <w:name w:val="footnote reference"/>
    <w:basedOn w:val="a0"/>
    <w:autoRedefine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autoRedefine/>
    <w:uiPriority w:val="9"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string">
    <w:name w:val="string"/>
    <w:basedOn w:val="a0"/>
    <w:autoRedefine/>
    <w:qFormat/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keyword">
    <w:name w:val="keyword"/>
    <w:basedOn w:val="a0"/>
    <w:autoRedefine/>
    <w:qFormat/>
  </w:style>
  <w:style w:type="character" w:customStyle="1" w:styleId="comment">
    <w:name w:val="comment"/>
    <w:basedOn w:val="a0"/>
    <w:autoRedefine/>
    <w:qFormat/>
  </w:style>
  <w:style w:type="character" w:customStyle="1" w:styleId="a8">
    <w:name w:val="脚注文本 字符"/>
    <w:basedOn w:val="a0"/>
    <w:link w:val="a7"/>
    <w:autoRedefine/>
    <w:uiPriority w:val="99"/>
    <w:semiHidden/>
    <w:qFormat/>
    <w:rPr>
      <w:sz w:val="18"/>
      <w:szCs w:val="18"/>
    </w:rPr>
  </w:style>
  <w:style w:type="character" w:customStyle="1" w:styleId="number">
    <w:name w:val="number"/>
    <w:basedOn w:val="a0"/>
    <w:autoRedefine/>
    <w:qFormat/>
  </w:style>
  <w:style w:type="character" w:styleId="ad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customStyle="1" w:styleId="alt">
    <w:name w:val="al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1541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18019</dc:creator>
  <cp:lastModifiedBy>Legion3</cp:lastModifiedBy>
  <cp:revision>5</cp:revision>
  <dcterms:created xsi:type="dcterms:W3CDTF">2024-04-28T09:38:00Z</dcterms:created>
  <dcterms:modified xsi:type="dcterms:W3CDTF">2024-04-30T08:32:00Z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D529F7D9B187435AA18BF90C6B2E60C0_12</vt:lpwstr>
  </property>
</Properties>
</file>